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1F67A">
      <w:pPr>
        <w:jc w:val="center"/>
      </w:pPr>
      <w:r>
        <w:rPr>
          <w:rFonts w:hint="default"/>
          <w:lang w:val="en-US"/>
        </w:rPr>
        <w:drawing>
          <wp:inline distT="0" distB="0" distL="114300" distR="114300">
            <wp:extent cx="6339840" cy="2112010"/>
            <wp:effectExtent l="0" t="0" r="10160" b="21590"/>
            <wp:docPr id="6" name="Picture 6" descr="WhatsApp Image 2026-10-29 at 20.2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29 at 20.29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7B58">
      <w:pPr>
        <w:jc w:val="center"/>
      </w:pPr>
      <w:r>
        <w:rPr>
          <w:b/>
          <w:sz w:val="30"/>
          <w:u w:val="single"/>
        </w:rPr>
        <w:t>UNIVERSITY INSTITUTE OF COMPUTING</w:t>
      </w:r>
    </w:p>
    <w:p w14:paraId="354A6FE2"/>
    <w:p w14:paraId="6D2337BE">
      <w:pPr>
        <w:jc w:val="center"/>
      </w:pPr>
      <w:r>
        <w:rPr>
          <w:b/>
          <w:sz w:val="32"/>
        </w:rPr>
        <w:t>INDIVIDUAL CASE STUDY</w:t>
      </w:r>
    </w:p>
    <w:p w14:paraId="43DB033A">
      <w:pPr>
        <w:jc w:val="center"/>
      </w:pPr>
      <w:r>
        <w:rPr>
          <w:b/>
          <w:sz w:val="26"/>
        </w:rPr>
        <w:t>ON</w:t>
      </w:r>
    </w:p>
    <w:p w14:paraId="74A4581C">
      <w:pPr>
        <w:jc w:val="center"/>
      </w:pPr>
      <w:r>
        <w:rPr>
          <w:b/>
          <w:sz w:val="32"/>
        </w:rPr>
        <w:t>CINEBOOK — MOVIE TICKET BOOKING SYSTEM</w:t>
      </w:r>
    </w:p>
    <w:p w14:paraId="528424F3">
      <w:pPr>
        <w:jc w:val="center"/>
        <w:rPr>
          <w:rFonts w:hint="default" w:ascii="Times New Roman Bold" w:hAnsi="Times New Roman Bold" w:cs="Times New Roman Bold"/>
          <w:b/>
          <w:bCs/>
          <w:sz w:val="44"/>
          <w:szCs w:val="4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44"/>
          <w:szCs w:val="44"/>
          <w:lang w:val="en-US"/>
        </w:rPr>
        <w:t>Object orented program</w:t>
      </w:r>
    </w:p>
    <w:p w14:paraId="0E899793">
      <w:pPr>
        <w:rPr>
          <w:rFonts w:hint="default" w:ascii="Times New Roman Bold" w:hAnsi="Times New Roman Bold" w:cs="Times New Roman Bold"/>
          <w:b/>
          <w:bCs/>
        </w:rPr>
      </w:pP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546"/>
      </w:tblGrid>
      <w:tr w14:paraId="1B888533">
        <w:trPr>
          <w:jc w:val="center"/>
        </w:trPr>
        <w:tc>
          <w:tcPr>
            <w:tcW w:w="9994" w:type="dxa"/>
            <w:gridSpan w:val="2"/>
            <w:shd w:val="clear" w:color="auto" w:fill="E8E8E8"/>
          </w:tcPr>
          <w:p w14:paraId="59E281ED">
            <w:pPr>
              <w:spacing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SUBMITTED BY:</w:t>
            </w:r>
          </w:p>
        </w:tc>
      </w:tr>
      <w:tr w14:paraId="7A80DBC9">
        <w:trPr>
          <w:jc w:val="center"/>
        </w:trPr>
        <w:tc>
          <w:tcPr>
            <w:tcW w:w="2448" w:type="dxa"/>
            <w:vAlign w:val="center"/>
          </w:tcPr>
          <w:p w14:paraId="5A210378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Name</w:t>
            </w:r>
          </w:p>
        </w:tc>
        <w:tc>
          <w:tcPr>
            <w:tcW w:w="5040" w:type="dxa"/>
            <w:vAlign w:val="center"/>
          </w:tcPr>
          <w:p w14:paraId="4C183E73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Varun Parmar</w:t>
            </w:r>
          </w:p>
        </w:tc>
      </w:tr>
      <w:tr w14:paraId="59A071FF">
        <w:trPr>
          <w:jc w:val="center"/>
        </w:trPr>
        <w:tc>
          <w:tcPr>
            <w:tcW w:w="2448" w:type="dxa"/>
            <w:vAlign w:val="center"/>
          </w:tcPr>
          <w:p w14:paraId="6B13D8DA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UID</w:t>
            </w:r>
          </w:p>
        </w:tc>
        <w:tc>
          <w:tcPr>
            <w:tcW w:w="5040" w:type="dxa"/>
            <w:vAlign w:val="center"/>
          </w:tcPr>
          <w:p w14:paraId="1B4FBFCC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  <w:lang w:val="en-US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25BCD1012</w:t>
            </w: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  <w:lang w:val="en-US"/>
              </w:rPr>
              <w:t>2</w:t>
            </w:r>
          </w:p>
        </w:tc>
      </w:tr>
      <w:tr w14:paraId="4B490A72">
        <w:trPr>
          <w:jc w:val="center"/>
        </w:trPr>
        <w:tc>
          <w:tcPr>
            <w:tcW w:w="2448" w:type="dxa"/>
            <w:vAlign w:val="center"/>
          </w:tcPr>
          <w:p w14:paraId="70FC829B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Branch</w:t>
            </w:r>
          </w:p>
        </w:tc>
        <w:tc>
          <w:tcPr>
            <w:tcW w:w="5040" w:type="dxa"/>
            <w:vAlign w:val="center"/>
          </w:tcPr>
          <w:p w14:paraId="68921A2A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BCA (DS)</w:t>
            </w:r>
          </w:p>
        </w:tc>
      </w:tr>
      <w:tr w14:paraId="5762BE92">
        <w:trPr>
          <w:jc w:val="center"/>
        </w:trPr>
        <w:tc>
          <w:tcPr>
            <w:tcW w:w="2448" w:type="dxa"/>
            <w:vAlign w:val="center"/>
          </w:tcPr>
          <w:p w14:paraId="3EBDC17A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Section</w:t>
            </w:r>
          </w:p>
        </w:tc>
        <w:tc>
          <w:tcPr>
            <w:tcW w:w="5040" w:type="dxa"/>
            <w:vAlign w:val="center"/>
          </w:tcPr>
          <w:p w14:paraId="5E4EDB46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25BCD2(B)</w:t>
            </w:r>
          </w:p>
        </w:tc>
      </w:tr>
      <w:tr w14:paraId="480BBA6D">
        <w:trPr>
          <w:jc w:val="center"/>
        </w:trPr>
        <w:tc>
          <w:tcPr>
            <w:tcW w:w="2448" w:type="dxa"/>
            <w:vAlign w:val="center"/>
          </w:tcPr>
          <w:p w14:paraId="40EE05C3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Semester</w:t>
            </w:r>
          </w:p>
        </w:tc>
        <w:tc>
          <w:tcPr>
            <w:tcW w:w="5040" w:type="dxa"/>
            <w:vAlign w:val="center"/>
          </w:tcPr>
          <w:p w14:paraId="0FD38F78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3</w:t>
            </w:r>
          </w:p>
        </w:tc>
      </w:tr>
    </w:tbl>
    <w:p w14:paraId="30CE74F4">
      <w:pPr>
        <w:rPr>
          <w:rFonts w:hint="default" w:ascii="Noto Sans Tagalog" w:hAnsi="Noto Sans Tagalog" w:cs="Noto Sans Tagalog"/>
          <w:b/>
          <w:bCs/>
          <w:sz w:val="32"/>
          <w:szCs w:val="32"/>
          <w:u w:val="single"/>
        </w:rPr>
      </w:pP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546"/>
      </w:tblGrid>
      <w:tr w14:paraId="51922FFC">
        <w:trPr>
          <w:jc w:val="center"/>
        </w:trPr>
        <w:tc>
          <w:tcPr>
            <w:tcW w:w="9994" w:type="dxa"/>
            <w:gridSpan w:val="2"/>
            <w:shd w:val="clear" w:color="auto" w:fill="E8E8E8"/>
          </w:tcPr>
          <w:p w14:paraId="469F7967">
            <w:pPr>
              <w:spacing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SUBMITTED TO:</w:t>
            </w:r>
          </w:p>
        </w:tc>
      </w:tr>
      <w:tr w14:paraId="7CD993AF">
        <w:trPr>
          <w:jc w:val="center"/>
        </w:trPr>
        <w:tc>
          <w:tcPr>
            <w:tcW w:w="2448" w:type="dxa"/>
            <w:vAlign w:val="center"/>
          </w:tcPr>
          <w:p w14:paraId="13A8C35C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Name</w:t>
            </w:r>
          </w:p>
        </w:tc>
        <w:tc>
          <w:tcPr>
            <w:tcW w:w="5040" w:type="dxa"/>
            <w:vAlign w:val="center"/>
          </w:tcPr>
          <w:p w14:paraId="291CB8B5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Mr. Jitendra Kumar</w:t>
            </w:r>
          </w:p>
        </w:tc>
      </w:tr>
      <w:tr w14:paraId="5AF9195C">
        <w:trPr>
          <w:jc w:val="center"/>
        </w:trPr>
        <w:tc>
          <w:tcPr>
            <w:tcW w:w="2448" w:type="dxa"/>
            <w:vAlign w:val="center"/>
          </w:tcPr>
          <w:p w14:paraId="46247270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Designation</w:t>
            </w:r>
          </w:p>
        </w:tc>
        <w:tc>
          <w:tcPr>
            <w:tcW w:w="5040" w:type="dxa"/>
            <w:vAlign w:val="center"/>
          </w:tcPr>
          <w:p w14:paraId="72A0C4BA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Assistant Professor</w:t>
            </w:r>
          </w:p>
        </w:tc>
      </w:tr>
      <w:tr w14:paraId="05075C31">
        <w:trPr>
          <w:jc w:val="center"/>
        </w:trPr>
        <w:tc>
          <w:tcPr>
            <w:tcW w:w="2448" w:type="dxa"/>
            <w:vAlign w:val="center"/>
          </w:tcPr>
          <w:p w14:paraId="30DEB46A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Date of Submission</w:t>
            </w:r>
          </w:p>
        </w:tc>
        <w:tc>
          <w:tcPr>
            <w:tcW w:w="5040" w:type="dxa"/>
            <w:vAlign w:val="center"/>
          </w:tcPr>
          <w:p w14:paraId="54C5CB53">
            <w:pPr>
              <w:spacing w:after="40" w:line="240" w:lineRule="auto"/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</w:pPr>
            <w:r>
              <w:rPr>
                <w:rFonts w:hint="default" w:ascii="Noto Sans Tagalog" w:hAnsi="Noto Sans Tagalog" w:cs="Noto Sans Tagalog"/>
                <w:b/>
                <w:bCs/>
                <w:sz w:val="32"/>
                <w:szCs w:val="32"/>
                <w:u w:val="single"/>
              </w:rPr>
              <w:t>01/11/2026</w:t>
            </w:r>
          </w:p>
        </w:tc>
      </w:tr>
    </w:tbl>
    <w:p w14:paraId="1C09A9F0"/>
    <w:p w14:paraId="334A9423">
      <w:r>
        <w:br w:type="page"/>
      </w:r>
    </w:p>
    <w:p w14:paraId="020B2DC0">
      <w:pPr>
        <w:pStyle w:val="39"/>
      </w:pPr>
      <w:r>
        <w:t>Table of Contents</w:t>
      </w:r>
    </w:p>
    <w:p w14:paraId="3CD5DF5C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>Abstract</w:t>
      </w:r>
    </w:p>
    <w:p w14:paraId="51E7E351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Introduction</w:t>
      </w:r>
    </w:p>
    <w:p w14:paraId="5D0498DB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Problem Statement</w:t>
      </w:r>
    </w:p>
    <w:p w14:paraId="3574C088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Objectives</w:t>
      </w:r>
    </w:p>
    <w:p w14:paraId="29D9A43A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Scope and Assumptions</w:t>
      </w:r>
    </w:p>
    <w:p w14:paraId="0FBBF81C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Requirements Analysis</w:t>
      </w:r>
    </w:p>
    <w:p w14:paraId="595467BE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System Design</w:t>
      </w:r>
    </w:p>
    <w:p w14:paraId="54166025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Object-Oriented Programming Concepts</w:t>
      </w:r>
    </w:p>
    <w:p w14:paraId="06329B6E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Interface Screenshots and Explanation</w:t>
      </w:r>
    </w:p>
    <w:p w14:paraId="48F4B680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Testing Strategy and Test Cases</w:t>
      </w:r>
    </w:p>
    <w:p w14:paraId="3CD79877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Limitations and Future Scope</w:t>
      </w:r>
    </w:p>
    <w:p w14:paraId="3A184F45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Conclusion</w:t>
      </w:r>
    </w:p>
    <w:p w14:paraId="18C53746">
      <w:pPr>
        <w:pStyle w:val="31"/>
        <w:ind w:left="580" w:leftChars="0" w:firstLineChars="0"/>
        <w:rPr>
          <w:sz w:val="36"/>
          <w:szCs w:val="36"/>
        </w:rPr>
      </w:pPr>
      <w:r>
        <w:rPr>
          <w:sz w:val="36"/>
          <w:szCs w:val="36"/>
        </w:rPr>
        <w:t xml:space="preserve"> References</w:t>
      </w:r>
    </w:p>
    <w:p w14:paraId="5D8A3E3A">
      <w:r>
        <w:br w:type="page"/>
      </w:r>
    </w:p>
    <w:p w14:paraId="36071B69">
      <w:pPr>
        <w:pStyle w:val="2"/>
      </w:pPr>
      <w:r>
        <w:t>Abstract</w:t>
      </w:r>
    </w:p>
    <w:p w14:paraId="55EBC084">
      <w:pPr>
        <w:jc w:val="both"/>
        <w:rPr>
          <w:sz w:val="28"/>
          <w:szCs w:val="28"/>
        </w:rPr>
      </w:pPr>
      <w:r>
        <w:rPr>
          <w:sz w:val="28"/>
          <w:szCs w:val="28"/>
        </w:rPr>
        <w:t>CineBook is a movie-ticket booking interface concept designed to demonstrate a clear, step-by-step cinema booking journey. The interface presents a catalogue of four sample movies, lets a user choose a showtime, select seats from a visual seat grid, review a booking summary, enter a customer name, and view a booking-confirmation receipt.</w:t>
      </w:r>
    </w:p>
    <w:p w14:paraId="7D39BCF2">
      <w:pPr>
        <w:jc w:val="both"/>
        <w:rPr>
          <w:sz w:val="28"/>
          <w:szCs w:val="28"/>
        </w:rPr>
      </w:pPr>
      <w:r>
        <w:rPr>
          <w:sz w:val="28"/>
          <w:szCs w:val="28"/>
        </w:rPr>
        <w:t>This case study documents the user interface shown in the supplied screenshots, its intended workflow, proposed software requirements, high-level design, object-oriented programming (OOP) mapping, and a practical test plan. The screenshots provide evidence of the displayed interface and one example booking flow. They do not, by themselves, prove that a C++/Qt backend, persistent storage, payment integration, or concurrent double-booking protection has been completed. Those items are therefore described as design goals or future validation tasks where appropriate.</w:t>
      </w:r>
    </w:p>
    <w:p w14:paraId="34E1A60E">
      <w:pPr>
        <w:rPr>
          <w:sz w:val="28"/>
          <w:szCs w:val="28"/>
        </w:rPr>
      </w:pPr>
    </w:p>
    <w:p w14:paraId="752BB35B">
      <w:pPr>
        <w:pStyle w:val="2"/>
        <w:rPr>
          <w:sz w:val="28"/>
          <w:szCs w:val="28"/>
        </w:rPr>
      </w:pPr>
      <w:r>
        <w:rPr>
          <w:sz w:val="28"/>
          <w:szCs w:val="28"/>
        </w:rPr>
        <w:t>1. Introduction</w:t>
      </w:r>
    </w:p>
    <w:p w14:paraId="2562EE0E">
      <w:pPr>
        <w:jc w:val="both"/>
        <w:rPr>
          <w:sz w:val="28"/>
          <w:szCs w:val="28"/>
        </w:rPr>
      </w:pPr>
      <w:r>
        <w:rPr>
          <w:sz w:val="28"/>
          <w:szCs w:val="28"/>
        </w:rPr>
        <w:t>Online ticket booking systems allow customers to browse entertainment options and reserve seats without visiting a physical counter. A well-designed booking interface should make the main steps easy to understand, show the price before confirmation, and communicate the result clearly.</w:t>
      </w:r>
    </w:p>
    <w:p w14:paraId="48189172">
      <w:pPr>
        <w:jc w:val="both"/>
        <w:rPr>
          <w:sz w:val="28"/>
          <w:szCs w:val="28"/>
        </w:rPr>
      </w:pPr>
      <w:r>
        <w:rPr>
          <w:sz w:val="28"/>
          <w:szCs w:val="28"/>
        </w:rPr>
        <w:t>CineBook is a dark-themed movie ticket booking prototype with a black background, red highlights, movie cards, showtime controls, a seat-selection grid, a booking summary, and a confirmation panel. The screenshots show sample movie titles and prices: Midnight Protocol ($12.00), The Last Horizon ($10.00), Crimson Echo ($11.00), and Paper Moons ($9.00). These are demonstration values rather than real cinema listings or live prices.</w:t>
      </w:r>
    </w:p>
    <w:p w14:paraId="7F0A8DE8">
      <w:pPr>
        <w:jc w:val="both"/>
        <w:rPr>
          <w:sz w:val="28"/>
          <w:szCs w:val="28"/>
        </w:rPr>
      </w:pPr>
      <w:r>
        <w:rPr>
          <w:sz w:val="28"/>
          <w:szCs w:val="28"/>
        </w:rPr>
        <w:t>The purpose of this case study is to analyse the interface and explain how the system could be structured as an object-oriented application. The current evidence is visual: the supplied screenshots show the interface states. The report does not claim that a native C++ executable or database has been independently run or verified.</w:t>
      </w:r>
    </w:p>
    <w:p w14:paraId="6E278F9F">
      <w:pPr>
        <w:rPr>
          <w:sz w:val="28"/>
          <w:szCs w:val="28"/>
        </w:rPr>
      </w:pPr>
    </w:p>
    <w:p w14:paraId="05172662">
      <w:pPr>
        <w:pStyle w:val="2"/>
        <w:rPr>
          <w:sz w:val="28"/>
          <w:szCs w:val="28"/>
        </w:rPr>
      </w:pPr>
      <w:r>
        <w:rPr>
          <w:sz w:val="28"/>
          <w:szCs w:val="28"/>
        </w:rPr>
        <w:t>2. Problem Statement</w:t>
      </w:r>
    </w:p>
    <w:p w14:paraId="12F23CBB">
      <w:pPr>
        <w:jc w:val="both"/>
        <w:rPr>
          <w:sz w:val="28"/>
          <w:szCs w:val="28"/>
        </w:rPr>
      </w:pPr>
      <w:r>
        <w:rPr>
          <w:sz w:val="28"/>
          <w:szCs w:val="28"/>
        </w:rPr>
        <w:t>Manual ticket booking can involve queues, repeated communication about showtimes, uncertainty about seat availability, and errors when calculating the total price. A digital booking workflow can make these tasks easier by presenting the movie, showtime, seats, and total in one place.</w:t>
      </w:r>
    </w:p>
    <w:p w14:paraId="2A15571A">
      <w:pPr>
        <w:jc w:val="both"/>
        <w:rPr>
          <w:sz w:val="28"/>
          <w:szCs w:val="28"/>
        </w:rPr>
      </w:pPr>
      <w:r>
        <w:rPr>
          <w:sz w:val="28"/>
          <w:szCs w:val="28"/>
        </w:rPr>
        <w:t>Problem addressed: design a clear booking workflow that allows a user to select a movie and showtime, choose one or more seats, see the calculated total, provide a customer name, and receive a confirmation summary. The system should also be designed to prevent duplicate reservations for the same seat and showtime.</w:t>
      </w:r>
    </w:p>
    <w:p w14:paraId="14818BEF">
      <w:pPr>
        <w:rPr>
          <w:sz w:val="28"/>
          <w:szCs w:val="28"/>
        </w:rPr>
      </w:pPr>
    </w:p>
    <w:p w14:paraId="4FEAEB8D">
      <w:pPr>
        <w:pStyle w:val="2"/>
        <w:rPr>
          <w:sz w:val="28"/>
          <w:szCs w:val="28"/>
        </w:rPr>
      </w:pPr>
      <w:r>
        <w:rPr>
          <w:sz w:val="28"/>
          <w:szCs w:val="28"/>
        </w:rPr>
        <w:t>3. Objectives</w:t>
      </w:r>
    </w:p>
    <w:p w14:paraId="327BD251">
      <w:pPr>
        <w:jc w:val="both"/>
        <w:rPr>
          <w:sz w:val="28"/>
          <w:szCs w:val="28"/>
        </w:rPr>
      </w:pPr>
      <w:r>
        <w:rPr>
          <w:sz w:val="28"/>
          <w:szCs w:val="28"/>
        </w:rPr>
        <w:t>• Present movie choices with titles, genres, and sample ticket prices.</w:t>
      </w:r>
    </w:p>
    <w:p w14:paraId="11EF07C3">
      <w:pPr>
        <w:jc w:val="both"/>
        <w:rPr>
          <w:sz w:val="28"/>
          <w:szCs w:val="28"/>
        </w:rPr>
      </w:pPr>
      <w:r>
        <w:rPr>
          <w:sz w:val="28"/>
          <w:szCs w:val="28"/>
        </w:rPr>
        <w:t>• Let users select a showtime for the chosen movie.</w:t>
      </w:r>
    </w:p>
    <w:p w14:paraId="5EE10347">
      <w:pPr>
        <w:jc w:val="both"/>
        <w:rPr>
          <w:sz w:val="28"/>
          <w:szCs w:val="28"/>
        </w:rPr>
      </w:pPr>
      <w:r>
        <w:rPr>
          <w:sz w:val="28"/>
          <w:szCs w:val="28"/>
        </w:rPr>
        <w:t>• Display seats in a labelled grid and distinguish available, selected, and booked states.</w:t>
      </w:r>
    </w:p>
    <w:p w14:paraId="47372897">
      <w:pPr>
        <w:jc w:val="both"/>
        <w:rPr>
          <w:sz w:val="28"/>
          <w:szCs w:val="28"/>
        </w:rPr>
      </w:pPr>
      <w:r>
        <w:rPr>
          <w:sz w:val="28"/>
          <w:szCs w:val="28"/>
        </w:rPr>
        <w:t>• Show the selected seats, ticket count, and total price in a booking summary.</w:t>
      </w:r>
    </w:p>
    <w:p w14:paraId="63A2701F">
      <w:pPr>
        <w:jc w:val="both"/>
        <w:rPr>
          <w:sz w:val="28"/>
          <w:szCs w:val="28"/>
        </w:rPr>
      </w:pPr>
      <w:r>
        <w:rPr>
          <w:sz w:val="28"/>
          <w:szCs w:val="28"/>
        </w:rPr>
        <w:t>• Collect the customer's name before allowing confirmation.</w:t>
      </w:r>
    </w:p>
    <w:p w14:paraId="03184FA4">
      <w:pPr>
        <w:jc w:val="both"/>
        <w:rPr>
          <w:sz w:val="28"/>
          <w:szCs w:val="28"/>
        </w:rPr>
      </w:pPr>
      <w:r>
        <w:rPr>
          <w:sz w:val="28"/>
          <w:szCs w:val="28"/>
        </w:rPr>
        <w:t>• Display a confirmation receipt with movie, guest, showtime, seats, total, and booking ID.</w:t>
      </w:r>
    </w:p>
    <w:p w14:paraId="5C27BBA1">
      <w:pPr>
        <w:jc w:val="both"/>
        <w:rPr>
          <w:sz w:val="28"/>
          <w:szCs w:val="28"/>
        </w:rPr>
      </w:pPr>
      <w:r>
        <w:rPr>
          <w:sz w:val="28"/>
          <w:szCs w:val="28"/>
        </w:rPr>
        <w:t>• Apply OOP principles to separate movie, seat, show, customer, ticket, and booking responsibilities.</w:t>
      </w:r>
    </w:p>
    <w:p w14:paraId="005D1916">
      <w:pPr>
        <w:jc w:val="both"/>
        <w:rPr>
          <w:sz w:val="28"/>
          <w:szCs w:val="28"/>
        </w:rPr>
      </w:pPr>
      <w:r>
        <w:rPr>
          <w:sz w:val="28"/>
          <w:szCs w:val="28"/>
        </w:rPr>
        <w:t>• Define tests for validation, pricing, seat-state handling, and duplicate-booking prevention.</w:t>
      </w:r>
    </w:p>
    <w:p w14:paraId="1C5BDD68">
      <w:pPr>
        <w:rPr>
          <w:sz w:val="28"/>
          <w:szCs w:val="28"/>
        </w:rPr>
      </w:pPr>
    </w:p>
    <w:p w14:paraId="1C75BBC0">
      <w:pPr>
        <w:pStyle w:val="2"/>
        <w:rPr>
          <w:sz w:val="28"/>
          <w:szCs w:val="28"/>
        </w:rPr>
      </w:pPr>
      <w:r>
        <w:rPr>
          <w:sz w:val="28"/>
          <w:szCs w:val="28"/>
        </w:rPr>
        <w:t>4. Scope and Assumptions</w:t>
      </w:r>
    </w:p>
    <w:p w14:paraId="684CF2D3">
      <w:pPr>
        <w:jc w:val="both"/>
        <w:rPr>
          <w:sz w:val="28"/>
          <w:szCs w:val="28"/>
        </w:rPr>
      </w:pPr>
      <w:r>
        <w:rPr>
          <w:sz w:val="28"/>
          <w:szCs w:val="28"/>
        </w:rPr>
        <w:t>Included in the demonstrated interface: movie selection, showtime selection, seat grid, live-looking booking summary, customer-name field, confirmation state, and a sample booking ID.</w:t>
      </w:r>
    </w:p>
    <w:p w14:paraId="1942F4DB">
      <w:pPr>
        <w:jc w:val="both"/>
        <w:rPr>
          <w:sz w:val="28"/>
          <w:szCs w:val="28"/>
        </w:rPr>
      </w:pPr>
      <w:r>
        <w:rPr>
          <w:sz w:val="28"/>
          <w:szCs w:val="28"/>
        </w:rPr>
        <w:t>Assumptions for the proposed implementation: ticket prices are stored in the movie/show data; seat availability belongs to a specific showtime; a booking is valid only when at least one available seat is selected and a customer name is supplied; totals equal ticket price multiplied by the number of seats unless a future pricing rule is introduced.</w:t>
      </w:r>
    </w:p>
    <w:p w14:paraId="6A0C1E13">
      <w:pPr>
        <w:jc w:val="both"/>
        <w:rPr>
          <w:sz w:val="28"/>
          <w:szCs w:val="28"/>
        </w:rPr>
      </w:pPr>
      <w:r>
        <w:rPr>
          <w:sz w:val="28"/>
          <w:szCs w:val="28"/>
        </w:rPr>
        <w:t>Out of scope for the supplied evidence: real payment processing, real cinema inventory, account login, online server synchronisation, production security, and verified persistent storage.</w:t>
      </w:r>
    </w:p>
    <w:p w14:paraId="394E87DB">
      <w:pPr>
        <w:rPr>
          <w:sz w:val="28"/>
          <w:szCs w:val="28"/>
        </w:rPr>
      </w:pPr>
    </w:p>
    <w:p w14:paraId="779BA51E">
      <w:pPr>
        <w:pStyle w:val="2"/>
        <w:rPr>
          <w:sz w:val="28"/>
          <w:szCs w:val="28"/>
        </w:rPr>
      </w:pPr>
      <w:r>
        <w:rPr>
          <w:sz w:val="28"/>
          <w:szCs w:val="28"/>
        </w:rPr>
        <w:t>5. Requirements Analysis</w:t>
      </w:r>
    </w:p>
    <w:p w14:paraId="6C5F1032">
      <w:pPr>
        <w:pStyle w:val="3"/>
        <w:rPr>
          <w:sz w:val="28"/>
          <w:szCs w:val="28"/>
        </w:rPr>
      </w:pPr>
      <w:r>
        <w:rPr>
          <w:sz w:val="28"/>
          <w:szCs w:val="28"/>
        </w:rPr>
        <w:t>5.1 Functional requirements</w:t>
      </w:r>
    </w:p>
    <w:p w14:paraId="72081010">
      <w:pPr>
        <w:jc w:val="both"/>
        <w:rPr>
          <w:sz w:val="28"/>
          <w:szCs w:val="28"/>
        </w:rPr>
      </w:pPr>
      <w:r>
        <w:rPr>
          <w:sz w:val="28"/>
          <w:szCs w:val="28"/>
        </w:rPr>
        <w:t>FR-1: Display the available sample movies and their genres/prices. FR-2: Allow selection of a movie. FR-3: Display showtimes and allow one to be selected. FR-4: Display a seat grid. FR-5: Allow selection and deselection of available seats. FR-6: Update selected-seat count and total price. FR-7: Require a customer name and at least one seat before confirmation. FR-8: Generate and display a booking reference. FR-9: Show a list of previous bookings if the My bookings view is implemented. FR-10: Reject seats already booked for the same show.</w:t>
      </w:r>
    </w:p>
    <w:p w14:paraId="788B5ACD">
      <w:pPr>
        <w:pStyle w:val="3"/>
        <w:rPr>
          <w:sz w:val="28"/>
          <w:szCs w:val="28"/>
        </w:rPr>
      </w:pPr>
      <w:r>
        <w:rPr>
          <w:sz w:val="28"/>
          <w:szCs w:val="28"/>
        </w:rPr>
        <w:t>5.2 Non-functional requirements</w:t>
      </w:r>
    </w:p>
    <w:p w14:paraId="5A03DEBF">
      <w:pPr>
        <w:jc w:val="both"/>
        <w:rPr>
          <w:sz w:val="28"/>
          <w:szCs w:val="28"/>
        </w:rPr>
      </w:pPr>
      <w:r>
        <w:rPr>
          <w:sz w:val="28"/>
          <w:szCs w:val="28"/>
        </w:rPr>
        <w:t>Usability: labels and controls should make each step obvious. Consistency: use the same visual language throughout the flow. Responsiveness: layout should remain usable at common desktop window sizes. Reliability: price and seat-state calculations should be consistent. Maintainability: keep interface, domain model, and booking logic separate. Security: validate user input and avoid trusting client-side state for real bookings. Accessibility: provide readable contrast, keyboard focus, and non-colour indicators for seat states.</w:t>
      </w:r>
    </w:p>
    <w:p w14:paraId="23FA800A">
      <w:pPr>
        <w:pStyle w:val="3"/>
        <w:rPr>
          <w:sz w:val="28"/>
          <w:szCs w:val="28"/>
        </w:rPr>
      </w:pPr>
      <w:r>
        <w:rPr>
          <w:sz w:val="28"/>
          <w:szCs w:val="28"/>
        </w:rPr>
        <w:t>5.3 Suggested tools and technologies</w:t>
      </w:r>
    </w:p>
    <w:p w14:paraId="5B064896">
      <w:pPr>
        <w:jc w:val="both"/>
        <w:rPr>
          <w:sz w:val="28"/>
          <w:szCs w:val="28"/>
        </w:rPr>
      </w:pPr>
      <w:r>
        <w:rPr>
          <w:sz w:val="28"/>
          <w:szCs w:val="28"/>
        </w:rPr>
        <w:t>The screenshots show a web-style interface, but they do not establish the exact technology used to build it. For a native college implementation, the planned stack can be C++ with Qt 6 Widgets or Qt Quick for the GUI, standard C++ classes for business logic, and JSON or a small database for local demonstration data. The actual final stack should be stated only after the implementation files are confirmed.</w:t>
      </w:r>
    </w:p>
    <w:p w14:paraId="0F076792">
      <w:pPr>
        <w:rPr>
          <w:sz w:val="28"/>
          <w:szCs w:val="28"/>
        </w:rPr>
      </w:pPr>
    </w:p>
    <w:p w14:paraId="0EFC40E2">
      <w:pPr>
        <w:pStyle w:val="2"/>
        <w:rPr>
          <w:sz w:val="28"/>
          <w:szCs w:val="28"/>
        </w:rPr>
      </w:pPr>
      <w:r>
        <w:rPr>
          <w:sz w:val="28"/>
          <w:szCs w:val="28"/>
        </w:rPr>
        <w:t>6. System Design</w:t>
      </w:r>
    </w:p>
    <w:p w14:paraId="582869C4">
      <w:pPr>
        <w:pStyle w:val="3"/>
        <w:rPr>
          <w:sz w:val="28"/>
          <w:szCs w:val="28"/>
        </w:rPr>
      </w:pPr>
      <w:r>
        <w:rPr>
          <w:sz w:val="28"/>
          <w:szCs w:val="28"/>
        </w:rPr>
        <w:t>6.1 High-level workflow</w:t>
      </w:r>
    </w:p>
    <w:p w14:paraId="5BCB46B4">
      <w:pPr>
        <w:jc w:val="both"/>
        <w:rPr>
          <w:sz w:val="28"/>
          <w:szCs w:val="28"/>
        </w:rPr>
      </w:pPr>
      <w:r>
        <w:rPr>
          <w:sz w:val="28"/>
          <w:szCs w:val="28"/>
        </w:rPr>
        <w:t>1. Open CineBook. 2. Browse and choose a movie. 3. Choose a showtime. 4. Select one or more available seats. 5. Review seats, ticket count, and total. 6. Enter the customer's name. 7. Validate the booking request. 8. Mark seats as booked and create a booking reference. 9. Display the confirmation receipt.</w:t>
      </w:r>
    </w:p>
    <w:p w14:paraId="47967C95">
      <w:pPr>
        <w:pStyle w:val="3"/>
        <w:rPr>
          <w:sz w:val="28"/>
          <w:szCs w:val="28"/>
        </w:rPr>
      </w:pPr>
      <w:r>
        <w:rPr>
          <w:sz w:val="28"/>
          <w:szCs w:val="28"/>
        </w:rPr>
        <w:t>6.2 Main modules</w:t>
      </w:r>
    </w:p>
    <w:p w14:paraId="7AE57CEF">
      <w:pPr>
        <w:jc w:val="both"/>
        <w:rPr>
          <w:sz w:val="28"/>
          <w:szCs w:val="28"/>
        </w:rPr>
      </w:pPr>
      <w:r>
        <w:rPr>
          <w:sz w:val="28"/>
          <w:szCs w:val="28"/>
        </w:rPr>
        <w:t>Movie Catalogue: stores the movie title, genre, and base price. Showtime Manager: associates a movie with one or more showtimes. Seat Manager: tracks seat labels and availability for a show. Booking Summary: calculates ticket count and total. Booking Service: validates and confirms a reservation. Receipt View: displays booking details. My Bookings: an intended view for reviewing prior bookings, subject to implementation.</w:t>
      </w:r>
    </w:p>
    <w:p w14:paraId="227DDE43">
      <w:pPr>
        <w:pStyle w:val="3"/>
        <w:rPr>
          <w:sz w:val="28"/>
          <w:szCs w:val="28"/>
        </w:rPr>
      </w:pPr>
      <w:r>
        <w:rPr>
          <w:sz w:val="28"/>
          <w:szCs w:val="28"/>
        </w:rPr>
        <w:t>6.3 Proposed data model</w:t>
      </w:r>
    </w:p>
    <w:p w14:paraId="03324B05">
      <w:pPr>
        <w:jc w:val="both"/>
        <w:rPr>
          <w:sz w:val="28"/>
          <w:szCs w:val="28"/>
        </w:rPr>
      </w:pPr>
      <w:r>
        <w:rPr>
          <w:sz w:val="28"/>
          <w:szCs w:val="28"/>
        </w:rPr>
        <w:t>Movie: movieId, title, genre, ticketPrice. Show: showId, movieId, time, seatCollection. Seat: seatId, row, number, status. Customer: customerId, name. Booking: bookingId, customer, show, selectedSeats, total, status. Ticket: common ticket abstraction, with concrete ticket types if pricing policies differ.</w:t>
      </w:r>
    </w:p>
    <w:p w14:paraId="47990FDA">
      <w:pPr>
        <w:pStyle w:val="3"/>
        <w:rPr>
          <w:sz w:val="28"/>
          <w:szCs w:val="28"/>
        </w:rPr>
      </w:pPr>
      <w:r>
        <w:rPr>
          <w:sz w:val="28"/>
          <w:szCs w:val="28"/>
        </w:rPr>
        <w:t>6.4 Price calculation</w:t>
      </w:r>
    </w:p>
    <w:p w14:paraId="0BA003A5">
      <w:pPr>
        <w:jc w:val="both"/>
        <w:rPr>
          <w:sz w:val="28"/>
          <w:szCs w:val="28"/>
        </w:rPr>
      </w:pPr>
      <w:r>
        <w:rPr>
          <w:sz w:val="28"/>
          <w:szCs w:val="28"/>
        </w:rPr>
        <w:t>Total = ticket price × number of selected seats. For example, one seat for Midnight Protocol at the displayed sample price of $12.00 gives a total of $12.00. If three seats were selected at the same price, the expected total would be $36.00 before any optional fees or discounts.</w:t>
      </w:r>
    </w:p>
    <w:p w14:paraId="0F670C6A">
      <w:pPr>
        <w:rPr>
          <w:sz w:val="28"/>
          <w:szCs w:val="28"/>
        </w:rPr>
      </w:pPr>
    </w:p>
    <w:p w14:paraId="3B7FDBC3">
      <w:pPr>
        <w:pStyle w:val="2"/>
        <w:rPr>
          <w:sz w:val="28"/>
          <w:szCs w:val="28"/>
        </w:rPr>
      </w:pPr>
      <w:r>
        <w:rPr>
          <w:sz w:val="28"/>
          <w:szCs w:val="28"/>
        </w:rPr>
        <w:t>7. Object-Oriented Programming Concepts</w:t>
      </w:r>
    </w:p>
    <w:p w14:paraId="62A0593E">
      <w:pPr>
        <w:jc w:val="both"/>
        <w:rPr>
          <w:sz w:val="28"/>
          <w:szCs w:val="28"/>
        </w:rPr>
      </w:pPr>
      <w:r>
        <w:rPr>
          <w:sz w:val="28"/>
          <w:szCs w:val="28"/>
        </w:rPr>
        <w:t>Classes and objects: Movie, Seat, Show, Customer, Booking, and Ticket can model the core entities. Each object contains the data and operations relevant to its role.</w:t>
      </w:r>
    </w:p>
    <w:p w14:paraId="74C9D65A">
      <w:pPr>
        <w:jc w:val="both"/>
        <w:rPr>
          <w:sz w:val="28"/>
          <w:szCs w:val="28"/>
        </w:rPr>
      </w:pPr>
      <w:r>
        <w:rPr>
          <w:sz w:val="28"/>
          <w:szCs w:val="28"/>
        </w:rPr>
        <w:t>Encapsulation: seat status and booking details should be private, with controlled methods such as selectSeat(), releaseSeat(), and confirmBooking() so invalid state changes can be rejected.</w:t>
      </w:r>
    </w:p>
    <w:p w14:paraId="5752402E">
      <w:pPr>
        <w:jc w:val="both"/>
        <w:rPr>
          <w:sz w:val="28"/>
          <w:szCs w:val="28"/>
        </w:rPr>
      </w:pPr>
      <w:r>
        <w:rPr>
          <w:sz w:val="28"/>
          <w:szCs w:val="28"/>
        </w:rPr>
        <w:t>Abstraction: a BookingService can expose a simple confirmBooking() operation while hiding validation, total calculation, booking-ID creation, and persistence details.</w:t>
      </w:r>
    </w:p>
    <w:p w14:paraId="7C08545D">
      <w:pPr>
        <w:jc w:val="both"/>
        <w:rPr>
          <w:sz w:val="28"/>
          <w:szCs w:val="28"/>
        </w:rPr>
      </w:pPr>
      <w:r>
        <w:rPr>
          <w:sz w:val="28"/>
          <w:szCs w:val="28"/>
        </w:rPr>
        <w:t>Inheritance: an abstract Ticket base class can define common ticket operations, with derived ticket types such as StandardTicket or PremiumTicket if the project supports different ticket categories.</w:t>
      </w:r>
    </w:p>
    <w:p w14:paraId="3D19F64E">
      <w:pPr>
        <w:jc w:val="both"/>
        <w:rPr>
          <w:sz w:val="28"/>
          <w:szCs w:val="28"/>
        </w:rPr>
      </w:pPr>
      <w:r>
        <w:rPr>
          <w:sz w:val="28"/>
          <w:szCs w:val="28"/>
        </w:rPr>
        <w:t>Polymorphism: virtual methods such as calculatePrice() can be implemented differently by derived ticket types. This is a proposed design mapping; the screenshots alone cannot prove that runtime polymorphism is present in the underlying code.</w:t>
      </w:r>
    </w:p>
    <w:p w14:paraId="6B1078D6">
      <w:pPr>
        <w:jc w:val="both"/>
        <w:rPr>
          <w:sz w:val="28"/>
          <w:szCs w:val="28"/>
        </w:rPr>
      </w:pPr>
      <w:r>
        <w:rPr>
          <w:sz w:val="28"/>
          <w:szCs w:val="28"/>
        </w:rPr>
        <w:t>Composition: a Booking can contain a Customer reference, a Show reference, a collection of selected Seat identifiers, and ticket details. A Show can own or manage its seats.</w:t>
      </w:r>
    </w:p>
    <w:p w14:paraId="2D099D23">
      <w:pPr>
        <w:jc w:val="both"/>
        <w:rPr>
          <w:sz w:val="28"/>
          <w:szCs w:val="28"/>
        </w:rPr>
      </w:pPr>
      <w:r>
        <w:rPr>
          <w:sz w:val="28"/>
          <w:szCs w:val="28"/>
        </w:rPr>
        <w:t>Exception handling: booking operations should handle invalid input, empty seat selection, unavailable seats, invalid showtime, and persistence failures using exceptions or explicit error results. The interface should show a clear message rather than crash.</w:t>
      </w:r>
    </w:p>
    <w:p w14:paraId="7CE04109">
      <w:pPr>
        <w:jc w:val="both"/>
        <w:rPr>
          <w:sz w:val="28"/>
          <w:szCs w:val="28"/>
        </w:rPr>
      </w:pPr>
      <w:r>
        <w:rPr>
          <w:sz w:val="28"/>
          <w:szCs w:val="28"/>
        </w:rPr>
        <w:t>Separation of concerns: the GUI should collect input and render state; domain classes should represent the cinema data; a service layer should apply booking rules. This separation makes the application easier to test.</w:t>
      </w:r>
    </w:p>
    <w:p w14:paraId="054FF4CC">
      <w:pPr>
        <w:rPr>
          <w:sz w:val="28"/>
          <w:szCs w:val="28"/>
        </w:rPr>
      </w:pPr>
    </w:p>
    <w:p w14:paraId="563435FB">
      <w:pPr>
        <w:pStyle w:val="2"/>
        <w:rPr>
          <w:sz w:val="28"/>
          <w:szCs w:val="28"/>
        </w:rPr>
      </w:pPr>
      <w:r>
        <w:rPr>
          <w:sz w:val="28"/>
          <w:szCs w:val="28"/>
        </w:rPr>
        <w:t>8. Interface Screenshots and Explanation</w:t>
      </w:r>
    </w:p>
    <w:p w14:paraId="34499D95">
      <w:pPr>
        <w:jc w:val="both"/>
        <w:rPr>
          <w:sz w:val="28"/>
          <w:szCs w:val="28"/>
        </w:rPr>
      </w:pPr>
      <w:r>
        <w:rPr>
          <w:sz w:val="28"/>
          <w:szCs w:val="28"/>
        </w:rPr>
        <w:t>Note: the booking ID and displayed booking state are evidence of the shown prototype screen only. They do not prove that a unique identifier was generated securely, that the reservation survives application restart, or that another user is prevented from selecting the same seat.</w:t>
      </w:r>
    </w:p>
    <w:p w14:paraId="17F7D70B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15000" cy="20821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897">
      <w:pPr>
        <w:jc w:val="center"/>
        <w:rPr>
          <w:sz w:val="28"/>
          <w:szCs w:val="28"/>
        </w:rPr>
      </w:pPr>
      <w:r>
        <w:rPr>
          <w:i/>
          <w:color w:val="5A5A5A"/>
          <w:sz w:val="28"/>
          <w:szCs w:val="28"/>
        </w:rPr>
        <w:t>Figure 1. CineBook movie catalogue with four sample titles, genres, and prices.</w:t>
      </w:r>
    </w:p>
    <w:p w14:paraId="2A7696D8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15000" cy="2595880"/>
            <wp:effectExtent l="0" t="0" r="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F6E5">
      <w:pPr>
        <w:jc w:val="center"/>
        <w:rPr>
          <w:sz w:val="28"/>
          <w:szCs w:val="28"/>
        </w:rPr>
      </w:pPr>
      <w:r>
        <w:rPr>
          <w:i/>
          <w:color w:val="5A5A5A"/>
          <w:sz w:val="28"/>
          <w:szCs w:val="28"/>
        </w:rPr>
        <w:t>Figure 2. Showtime selection, seat grid, and booking summary before seat selection.</w:t>
      </w:r>
    </w:p>
    <w:p w14:paraId="70243236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15000" cy="2595880"/>
            <wp:effectExtent l="0" t="0" r="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A88F">
      <w:pPr>
        <w:jc w:val="center"/>
        <w:rPr>
          <w:sz w:val="28"/>
          <w:szCs w:val="28"/>
        </w:rPr>
      </w:pPr>
      <w:r>
        <w:rPr>
          <w:i/>
          <w:color w:val="5A5A5A"/>
          <w:sz w:val="28"/>
          <w:szCs w:val="28"/>
        </w:rPr>
        <w:t>Figure 3. Seat A1 selected; ticket count and total updated; customer name entered.</w:t>
      </w:r>
    </w:p>
    <w:p w14:paraId="7D619767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15000" cy="563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0A25">
      <w:pPr>
        <w:jc w:val="center"/>
        <w:rPr>
          <w:sz w:val="28"/>
          <w:szCs w:val="28"/>
        </w:rPr>
      </w:pPr>
      <w:r>
        <w:rPr>
          <w:i/>
          <w:color w:val="5A5A5A"/>
          <w:sz w:val="28"/>
          <w:szCs w:val="28"/>
        </w:rPr>
        <w:t>Figure 4. Booking confirmation panel showing guest, showtime, seat, total, and booking reference.</w:t>
      </w:r>
    </w:p>
    <w:p w14:paraId="0FEC1C7B">
      <w:pPr>
        <w:rPr>
          <w:sz w:val="28"/>
          <w:szCs w:val="28"/>
        </w:rPr>
      </w:pPr>
    </w:p>
    <w:p w14:paraId="18CBAAB6">
      <w:pPr>
        <w:pStyle w:val="2"/>
        <w:rPr>
          <w:sz w:val="28"/>
          <w:szCs w:val="28"/>
        </w:rPr>
      </w:pPr>
      <w:r>
        <w:rPr>
          <w:sz w:val="28"/>
          <w:szCs w:val="28"/>
        </w:rPr>
        <w:t>9. Testing Strategy and Test Cases</w:t>
      </w:r>
    </w:p>
    <w:p w14:paraId="6F0AD535">
      <w:pPr>
        <w:jc w:val="both"/>
        <w:rPr>
          <w:sz w:val="28"/>
          <w:szCs w:val="28"/>
        </w:rPr>
      </w:pPr>
      <w:r>
        <w:rPr>
          <w:sz w:val="28"/>
          <w:szCs w:val="28"/>
        </w:rPr>
        <w:t>Testing should be performed against the completed application build. Since only interface screenshots were supplied, the table below is a proposed test plan, not a claim that every test has already passed.</w:t>
      </w:r>
    </w:p>
    <w:p w14:paraId="72497E08">
      <w:pPr>
        <w:jc w:val="both"/>
        <w:rPr>
          <w:sz w:val="28"/>
          <w:szCs w:val="28"/>
        </w:rPr>
      </w:pPr>
      <w:r>
        <w:rPr>
          <w:sz w:val="28"/>
          <w:szCs w:val="28"/>
        </w:rPr>
        <w:t>TC-01 Movie catalogue: open the first screen; expected result is that all configured movies, genres, and prices are visible.</w:t>
      </w:r>
    </w:p>
    <w:p w14:paraId="4B0A7968">
      <w:pPr>
        <w:jc w:val="both"/>
        <w:rPr>
          <w:sz w:val="28"/>
          <w:szCs w:val="28"/>
        </w:rPr>
      </w:pPr>
      <w:r>
        <w:rPr>
          <w:sz w:val="28"/>
          <w:szCs w:val="28"/>
        </w:rPr>
        <w:t>TC-02 Movie selection: select each movie card; expected result is that the chosen movie is clearly highlighted and carried to the booking view.</w:t>
      </w:r>
    </w:p>
    <w:p w14:paraId="72DDBD9F">
      <w:pPr>
        <w:jc w:val="both"/>
        <w:rPr>
          <w:sz w:val="28"/>
          <w:szCs w:val="28"/>
        </w:rPr>
      </w:pPr>
      <w:r>
        <w:rPr>
          <w:sz w:val="28"/>
          <w:szCs w:val="28"/>
        </w:rPr>
        <w:t>TC-03 Showtime selection: choose each available showtime; expected result is that the active time is highlighted and included in the summary.</w:t>
      </w:r>
    </w:p>
    <w:p w14:paraId="00A62CBC">
      <w:pPr>
        <w:jc w:val="both"/>
        <w:rPr>
          <w:sz w:val="28"/>
          <w:szCs w:val="28"/>
        </w:rPr>
      </w:pPr>
      <w:r>
        <w:rPr>
          <w:sz w:val="28"/>
          <w:szCs w:val="28"/>
        </w:rPr>
        <w:t>TC-04 No seat selected: attempt confirmation with zero seats; expected result is that confirmation is blocked and a helpful message is shown.</w:t>
      </w:r>
    </w:p>
    <w:p w14:paraId="37A66E6C">
      <w:pPr>
        <w:jc w:val="both"/>
        <w:rPr>
          <w:sz w:val="28"/>
          <w:szCs w:val="28"/>
        </w:rPr>
      </w:pPr>
      <w:r>
        <w:rPr>
          <w:sz w:val="28"/>
          <w:szCs w:val="28"/>
        </w:rPr>
        <w:t>TC-05 Seat selection: select A1; expected result is that the seat becomes selected and the ticket count and total update.</w:t>
      </w:r>
    </w:p>
    <w:p w14:paraId="26D10BB8">
      <w:pPr>
        <w:jc w:val="both"/>
        <w:rPr>
          <w:sz w:val="28"/>
          <w:szCs w:val="28"/>
        </w:rPr>
      </w:pPr>
      <w:r>
        <w:rPr>
          <w:sz w:val="28"/>
          <w:szCs w:val="28"/>
        </w:rPr>
        <w:t>TC-06 Seat deselection: click a selected seat again; expected result is that it becomes available in the selection and the total decreases accordingly.</w:t>
      </w:r>
    </w:p>
    <w:p w14:paraId="26E25A88">
      <w:pPr>
        <w:jc w:val="both"/>
        <w:rPr>
          <w:sz w:val="28"/>
          <w:szCs w:val="28"/>
        </w:rPr>
      </w:pPr>
      <w:r>
        <w:rPr>
          <w:sz w:val="28"/>
          <w:szCs w:val="28"/>
        </w:rPr>
        <w:t>TC-07 Multiple seats: select two or more seats; expected result is that the total equals price × seat count.</w:t>
      </w:r>
    </w:p>
    <w:p w14:paraId="074E97BD">
      <w:pPr>
        <w:jc w:val="both"/>
        <w:rPr>
          <w:sz w:val="28"/>
          <w:szCs w:val="28"/>
        </w:rPr>
      </w:pPr>
      <w:r>
        <w:rPr>
          <w:sz w:val="28"/>
          <w:szCs w:val="28"/>
        </w:rPr>
        <w:t>TC-08 Customer validation: leave the name blank and confirm; expected result is that the request is rejected.</w:t>
      </w:r>
    </w:p>
    <w:p w14:paraId="368E5E59">
      <w:pPr>
        <w:jc w:val="both"/>
        <w:rPr>
          <w:sz w:val="28"/>
          <w:szCs w:val="28"/>
        </w:rPr>
      </w:pPr>
      <w:r>
        <w:rPr>
          <w:sz w:val="28"/>
          <w:szCs w:val="28"/>
        </w:rPr>
        <w:t>TC-09 Successful booking: enter a valid name and select an available seat; expected result is that a confirmation summary is displayed.</w:t>
      </w:r>
    </w:p>
    <w:p w14:paraId="7E48E488">
      <w:pPr>
        <w:jc w:val="both"/>
        <w:rPr>
          <w:sz w:val="28"/>
          <w:szCs w:val="28"/>
        </w:rPr>
      </w:pPr>
      <w:r>
        <w:rPr>
          <w:sz w:val="28"/>
          <w:szCs w:val="28"/>
        </w:rPr>
        <w:t>TC-10 Duplicate seat booking: attempt to reserve the same seat twice for the same show; expected result is that the second request is rejected by the booking logic.</w:t>
      </w:r>
    </w:p>
    <w:p w14:paraId="06CD32D0">
      <w:pPr>
        <w:jc w:val="both"/>
        <w:rPr>
          <w:sz w:val="28"/>
          <w:szCs w:val="28"/>
        </w:rPr>
      </w:pPr>
      <w:r>
        <w:rPr>
          <w:sz w:val="28"/>
          <w:szCs w:val="28"/>
        </w:rPr>
        <w:t>TC-11 Persistence: confirm a booking, restart the app, and inspect bookings; expected result is that data remains only if persistence has been implemented.</w:t>
      </w:r>
    </w:p>
    <w:p w14:paraId="43C15B73">
      <w:pPr>
        <w:jc w:val="both"/>
        <w:rPr>
          <w:sz w:val="28"/>
          <w:szCs w:val="28"/>
        </w:rPr>
      </w:pPr>
      <w:r>
        <w:rPr>
          <w:sz w:val="28"/>
          <w:szCs w:val="28"/>
        </w:rPr>
        <w:t>TC-12 Invalid data/error handling: supply invalid input or simulate a storage failure; expected result is a clear error response without application failure.</w:t>
      </w:r>
    </w:p>
    <w:p w14:paraId="4E7ED6F7">
      <w:pPr>
        <w:jc w:val="both"/>
        <w:rPr>
          <w:sz w:val="28"/>
          <w:szCs w:val="28"/>
        </w:rPr>
      </w:pPr>
      <w:r>
        <w:rPr>
          <w:sz w:val="28"/>
          <w:szCs w:val="28"/>
        </w:rPr>
        <w:t>Status: the supplied screenshots visually support the interface states shown in Figures 1–4. The remaining cases require execution and verification against the actual project build.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2CEF633A">
        <w:trPr>
          <w:jc w:val="center"/>
        </w:trPr>
        <w:tc>
          <w:tcPr>
            <w:tcW w:w="2498" w:type="dxa"/>
            <w:shd w:val="clear" w:color="auto" w:fill="222222"/>
          </w:tcPr>
          <w:p w14:paraId="58F21B28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w="2498" w:type="dxa"/>
            <w:shd w:val="clear" w:color="auto" w:fill="222222"/>
          </w:tcPr>
          <w:p w14:paraId="4AB17B0A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Test</w:t>
            </w:r>
          </w:p>
        </w:tc>
        <w:tc>
          <w:tcPr>
            <w:tcW w:w="2498" w:type="dxa"/>
            <w:shd w:val="clear" w:color="auto" w:fill="222222"/>
          </w:tcPr>
          <w:p w14:paraId="0B29864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Expected result</w:t>
            </w:r>
          </w:p>
        </w:tc>
        <w:tc>
          <w:tcPr>
            <w:tcW w:w="2498" w:type="dxa"/>
            <w:shd w:val="clear" w:color="auto" w:fill="222222"/>
          </w:tcPr>
          <w:p w14:paraId="222756DE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Evidence/status</w:t>
            </w:r>
          </w:p>
        </w:tc>
      </w:tr>
      <w:tr w14:paraId="7339D43C">
        <w:trPr>
          <w:jc w:val="center"/>
        </w:trPr>
        <w:tc>
          <w:tcPr>
            <w:tcW w:w="2498" w:type="dxa"/>
          </w:tcPr>
          <w:p w14:paraId="6DA72683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TC-01</w:t>
            </w:r>
          </w:p>
        </w:tc>
        <w:tc>
          <w:tcPr>
            <w:tcW w:w="2498" w:type="dxa"/>
          </w:tcPr>
          <w:p w14:paraId="51D109E8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Movie catalogue</w:t>
            </w:r>
          </w:p>
        </w:tc>
        <w:tc>
          <w:tcPr>
            <w:tcW w:w="2498" w:type="dxa"/>
          </w:tcPr>
          <w:p w14:paraId="2147EFE9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Four sample movie cards visible</w:t>
            </w:r>
          </w:p>
        </w:tc>
        <w:tc>
          <w:tcPr>
            <w:tcW w:w="2498" w:type="dxa"/>
          </w:tcPr>
          <w:p w14:paraId="4D7C1C22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Shown in screenshot</w:t>
            </w:r>
          </w:p>
        </w:tc>
      </w:tr>
      <w:tr w14:paraId="1658FAF3">
        <w:trPr>
          <w:jc w:val="center"/>
        </w:trPr>
        <w:tc>
          <w:tcPr>
            <w:tcW w:w="2498" w:type="dxa"/>
          </w:tcPr>
          <w:p w14:paraId="372AFDFC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TC-02</w:t>
            </w:r>
          </w:p>
        </w:tc>
        <w:tc>
          <w:tcPr>
            <w:tcW w:w="2498" w:type="dxa"/>
          </w:tcPr>
          <w:p w14:paraId="7D98C6B0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Movie selection</w:t>
            </w:r>
          </w:p>
        </w:tc>
        <w:tc>
          <w:tcPr>
            <w:tcW w:w="2498" w:type="dxa"/>
          </w:tcPr>
          <w:p w14:paraId="564E2A91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Selected movie highlighted</w:t>
            </w:r>
          </w:p>
        </w:tc>
        <w:tc>
          <w:tcPr>
            <w:tcW w:w="2498" w:type="dxa"/>
          </w:tcPr>
          <w:p w14:paraId="13FEFABF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Shown in screenshots</w:t>
            </w:r>
          </w:p>
        </w:tc>
      </w:tr>
      <w:tr w14:paraId="339B9CB7">
        <w:trPr>
          <w:jc w:val="center"/>
        </w:trPr>
        <w:tc>
          <w:tcPr>
            <w:tcW w:w="2498" w:type="dxa"/>
          </w:tcPr>
          <w:p w14:paraId="6ECD5329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TC-03</w:t>
            </w:r>
          </w:p>
        </w:tc>
        <w:tc>
          <w:tcPr>
            <w:tcW w:w="2498" w:type="dxa"/>
          </w:tcPr>
          <w:p w14:paraId="3E963146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Showtime selection</w:t>
            </w:r>
          </w:p>
        </w:tc>
        <w:tc>
          <w:tcPr>
            <w:tcW w:w="2498" w:type="dxa"/>
          </w:tcPr>
          <w:p w14:paraId="3C996113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Active time highlighted</w:t>
            </w:r>
          </w:p>
        </w:tc>
        <w:tc>
          <w:tcPr>
            <w:tcW w:w="2498" w:type="dxa"/>
          </w:tcPr>
          <w:p w14:paraId="3BF80B5F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Shown in screenshots</w:t>
            </w:r>
          </w:p>
        </w:tc>
      </w:tr>
      <w:tr w14:paraId="2BF932DD">
        <w:trPr>
          <w:jc w:val="center"/>
        </w:trPr>
        <w:tc>
          <w:tcPr>
            <w:tcW w:w="2498" w:type="dxa"/>
          </w:tcPr>
          <w:p w14:paraId="1DD31192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TC-04</w:t>
            </w:r>
          </w:p>
        </w:tc>
        <w:tc>
          <w:tcPr>
            <w:tcW w:w="2498" w:type="dxa"/>
          </w:tcPr>
          <w:p w14:paraId="17311627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seats selected</w:t>
            </w:r>
          </w:p>
        </w:tc>
        <w:tc>
          <w:tcPr>
            <w:tcW w:w="2498" w:type="dxa"/>
          </w:tcPr>
          <w:p w14:paraId="3B11663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Confirmation blocked</w:t>
            </w:r>
          </w:p>
        </w:tc>
        <w:tc>
          <w:tcPr>
            <w:tcW w:w="2498" w:type="dxa"/>
          </w:tcPr>
          <w:p w14:paraId="74D881B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73DBE704">
        <w:trPr>
          <w:jc w:val="center"/>
        </w:trPr>
        <w:tc>
          <w:tcPr>
            <w:tcW w:w="2498" w:type="dxa"/>
          </w:tcPr>
          <w:p w14:paraId="5670DFF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TC-05</w:t>
            </w:r>
          </w:p>
        </w:tc>
        <w:tc>
          <w:tcPr>
            <w:tcW w:w="2498" w:type="dxa"/>
          </w:tcPr>
          <w:p w14:paraId="326CC38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 seat A1</w:t>
            </w:r>
          </w:p>
        </w:tc>
        <w:tc>
          <w:tcPr>
            <w:tcW w:w="2498" w:type="dxa"/>
          </w:tcPr>
          <w:p w14:paraId="3938EEC5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 1; total $12.00</w:t>
            </w:r>
          </w:p>
        </w:tc>
        <w:tc>
          <w:tcPr>
            <w:tcW w:w="2498" w:type="dxa"/>
          </w:tcPr>
          <w:p w14:paraId="1C9CFC09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Shown in screenshot</w:t>
            </w:r>
          </w:p>
        </w:tc>
      </w:tr>
      <w:tr w14:paraId="7DC52B19">
        <w:trPr>
          <w:jc w:val="center"/>
        </w:trPr>
        <w:tc>
          <w:tcPr>
            <w:tcW w:w="2498" w:type="dxa"/>
          </w:tcPr>
          <w:p w14:paraId="5D4B527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TC-06</w:t>
            </w:r>
          </w:p>
        </w:tc>
        <w:tc>
          <w:tcPr>
            <w:tcW w:w="2498" w:type="dxa"/>
          </w:tcPr>
          <w:p w14:paraId="56742C9A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Deselect seat</w:t>
            </w:r>
          </w:p>
        </w:tc>
        <w:tc>
          <w:tcPr>
            <w:tcW w:w="2498" w:type="dxa"/>
          </w:tcPr>
          <w:p w14:paraId="0FC224A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Count and total decrease</w:t>
            </w:r>
          </w:p>
        </w:tc>
        <w:tc>
          <w:tcPr>
            <w:tcW w:w="2498" w:type="dxa"/>
          </w:tcPr>
          <w:p w14:paraId="7FC7520F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0DEE534D">
        <w:trPr>
          <w:jc w:val="center"/>
        </w:trPr>
        <w:tc>
          <w:tcPr>
            <w:tcW w:w="2498" w:type="dxa"/>
          </w:tcPr>
          <w:p w14:paraId="51C8912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TC-07</w:t>
            </w:r>
          </w:p>
        </w:tc>
        <w:tc>
          <w:tcPr>
            <w:tcW w:w="2498" w:type="dxa"/>
          </w:tcPr>
          <w:p w14:paraId="53C4CF9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Select multiple seats</w:t>
            </w:r>
          </w:p>
        </w:tc>
        <w:tc>
          <w:tcPr>
            <w:tcW w:w="2498" w:type="dxa"/>
          </w:tcPr>
          <w:p w14:paraId="3527CBBA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scales with count</w:t>
            </w:r>
          </w:p>
        </w:tc>
        <w:tc>
          <w:tcPr>
            <w:tcW w:w="2498" w:type="dxa"/>
          </w:tcPr>
          <w:p w14:paraId="15F913EA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1177A037">
        <w:trPr>
          <w:jc w:val="center"/>
        </w:trPr>
        <w:tc>
          <w:tcPr>
            <w:tcW w:w="2498" w:type="dxa"/>
          </w:tcPr>
          <w:p w14:paraId="69C00C22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TC-08</w:t>
            </w:r>
          </w:p>
        </w:tc>
        <w:tc>
          <w:tcPr>
            <w:tcW w:w="2498" w:type="dxa"/>
          </w:tcPr>
          <w:p w14:paraId="79476E0F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Blank customer name</w:t>
            </w:r>
          </w:p>
        </w:tc>
        <w:tc>
          <w:tcPr>
            <w:tcW w:w="2498" w:type="dxa"/>
          </w:tcPr>
          <w:p w14:paraId="717C5C4F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 message</w:t>
            </w:r>
          </w:p>
        </w:tc>
        <w:tc>
          <w:tcPr>
            <w:tcW w:w="2498" w:type="dxa"/>
          </w:tcPr>
          <w:p w14:paraId="444333E2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0873A6EF">
        <w:trPr>
          <w:jc w:val="center"/>
        </w:trPr>
        <w:tc>
          <w:tcPr>
            <w:tcW w:w="2498" w:type="dxa"/>
          </w:tcPr>
          <w:p w14:paraId="41AA797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TC-09</w:t>
            </w:r>
          </w:p>
        </w:tc>
        <w:tc>
          <w:tcPr>
            <w:tcW w:w="2498" w:type="dxa"/>
          </w:tcPr>
          <w:p w14:paraId="2D8BAB70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Confirm valid booking</w:t>
            </w:r>
          </w:p>
        </w:tc>
        <w:tc>
          <w:tcPr>
            <w:tcW w:w="2498" w:type="dxa"/>
          </w:tcPr>
          <w:p w14:paraId="1F6112D0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Receipt appears</w:t>
            </w:r>
          </w:p>
        </w:tc>
        <w:tc>
          <w:tcPr>
            <w:tcW w:w="2498" w:type="dxa"/>
          </w:tcPr>
          <w:p w14:paraId="2FB263A9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Receipt screen shown</w:t>
            </w:r>
          </w:p>
        </w:tc>
      </w:tr>
      <w:tr w14:paraId="4DE1743A">
        <w:trPr>
          <w:jc w:val="center"/>
        </w:trPr>
        <w:tc>
          <w:tcPr>
            <w:tcW w:w="2498" w:type="dxa"/>
          </w:tcPr>
          <w:p w14:paraId="6CA7559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TC-10</w:t>
            </w:r>
          </w:p>
        </w:tc>
        <w:tc>
          <w:tcPr>
            <w:tcW w:w="2498" w:type="dxa"/>
          </w:tcPr>
          <w:p w14:paraId="18711097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Duplicate seat booking</w:t>
            </w:r>
          </w:p>
        </w:tc>
        <w:tc>
          <w:tcPr>
            <w:tcW w:w="2498" w:type="dxa"/>
          </w:tcPr>
          <w:p w14:paraId="49EA5F7C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Second booking rejected</w:t>
            </w:r>
          </w:p>
        </w:tc>
        <w:tc>
          <w:tcPr>
            <w:tcW w:w="2498" w:type="dxa"/>
          </w:tcPr>
          <w:p w14:paraId="480CBEC5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21C4EA2A">
        <w:trPr>
          <w:jc w:val="center"/>
        </w:trPr>
        <w:tc>
          <w:tcPr>
            <w:tcW w:w="2498" w:type="dxa"/>
          </w:tcPr>
          <w:p w14:paraId="4510AF41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TC-11</w:t>
            </w:r>
          </w:p>
        </w:tc>
        <w:tc>
          <w:tcPr>
            <w:tcW w:w="2498" w:type="dxa"/>
          </w:tcPr>
          <w:p w14:paraId="01BDADE6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Restart/persistence</w:t>
            </w:r>
          </w:p>
        </w:tc>
        <w:tc>
          <w:tcPr>
            <w:tcW w:w="2498" w:type="dxa"/>
          </w:tcPr>
          <w:p w14:paraId="35AB6790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Booking retained if implemented</w:t>
            </w:r>
          </w:p>
        </w:tc>
        <w:tc>
          <w:tcPr>
            <w:tcW w:w="2498" w:type="dxa"/>
          </w:tcPr>
          <w:p w14:paraId="3D17ED22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  <w:tr w14:paraId="3D6055AE">
        <w:trPr>
          <w:jc w:val="center"/>
        </w:trPr>
        <w:tc>
          <w:tcPr>
            <w:tcW w:w="2498" w:type="dxa"/>
          </w:tcPr>
          <w:p w14:paraId="0DC5EB2A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TC-12</w:t>
            </w:r>
          </w:p>
        </w:tc>
        <w:tc>
          <w:tcPr>
            <w:tcW w:w="2498" w:type="dxa"/>
          </w:tcPr>
          <w:p w14:paraId="10D59E7B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input/storage error</w:t>
            </w:r>
          </w:p>
        </w:tc>
        <w:tc>
          <w:tcPr>
            <w:tcW w:w="2498" w:type="dxa"/>
          </w:tcPr>
          <w:p w14:paraId="013501AE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 safely</w:t>
            </w:r>
          </w:p>
        </w:tc>
        <w:tc>
          <w:tcPr>
            <w:tcW w:w="2498" w:type="dxa"/>
          </w:tcPr>
          <w:p w14:paraId="21CE8BDD">
            <w:pPr>
              <w:spacing w:after="4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verified</w:t>
            </w:r>
          </w:p>
        </w:tc>
      </w:tr>
    </w:tbl>
    <w:p w14:paraId="2DFFBB4D">
      <w:pPr>
        <w:rPr>
          <w:sz w:val="28"/>
          <w:szCs w:val="28"/>
        </w:rPr>
      </w:pPr>
    </w:p>
    <w:p w14:paraId="6979E2B9">
      <w:pPr>
        <w:rPr>
          <w:sz w:val="28"/>
          <w:szCs w:val="28"/>
        </w:rPr>
      </w:pPr>
    </w:p>
    <w:p w14:paraId="3E2AA8AB">
      <w:pPr>
        <w:pStyle w:val="2"/>
        <w:rPr>
          <w:sz w:val="28"/>
          <w:szCs w:val="28"/>
        </w:rPr>
      </w:pPr>
      <w:r>
        <w:rPr>
          <w:sz w:val="28"/>
          <w:szCs w:val="28"/>
        </w:rPr>
        <w:t>10. Limitations and Future Scope</w:t>
      </w:r>
    </w:p>
    <w:p w14:paraId="3AD99F6F">
      <w:pPr>
        <w:jc w:val="both"/>
        <w:rPr>
          <w:sz w:val="28"/>
          <w:szCs w:val="28"/>
        </w:rPr>
      </w:pPr>
      <w:r>
        <w:rPr>
          <w:sz w:val="28"/>
          <w:szCs w:val="28"/>
        </w:rPr>
        <w:t>Limitations of the current evidence: the screenshots do not include source code, a build log, a test report, or database evidence. The interface appears to use sample titles, sample prices, and a demo booking message. It should not be described as a production-ready or payment-enabled service.</w:t>
      </w:r>
    </w:p>
    <w:p w14:paraId="592EF2AB">
      <w:pPr>
        <w:jc w:val="both"/>
        <w:rPr>
          <w:sz w:val="28"/>
          <w:szCs w:val="28"/>
        </w:rPr>
      </w:pPr>
      <w:r>
        <w:rPr>
          <w:sz w:val="28"/>
          <w:szCs w:val="28"/>
        </w:rPr>
        <w:t>Future improvements: connect the interface to a verified C++/Qt application; store bookings locally or in a database; implement show-specific seat locking and duplicate-booking checks; add user-friendly validation; support ticket categories, discounts, taxes, and currency configuration; add printable receipts; implement a functional My bookings view; improve keyboard navigation and accessibility; and run the test cases on the final build.</w:t>
      </w:r>
    </w:p>
    <w:p w14:paraId="330C0832">
      <w:pPr>
        <w:rPr>
          <w:sz w:val="28"/>
          <w:szCs w:val="28"/>
        </w:rPr>
      </w:pPr>
    </w:p>
    <w:p w14:paraId="2051F688">
      <w:pPr>
        <w:pStyle w:val="2"/>
        <w:rPr>
          <w:sz w:val="28"/>
          <w:szCs w:val="28"/>
        </w:rPr>
      </w:pPr>
      <w:r>
        <w:rPr>
          <w:sz w:val="28"/>
          <w:szCs w:val="28"/>
        </w:rPr>
        <w:t>11. Conclusion</w:t>
      </w:r>
    </w:p>
    <w:p w14:paraId="013BD77E">
      <w:pPr>
        <w:jc w:val="both"/>
        <w:rPr>
          <w:sz w:val="28"/>
          <w:szCs w:val="28"/>
        </w:rPr>
      </w:pPr>
      <w:r>
        <w:rPr>
          <w:sz w:val="28"/>
          <w:szCs w:val="28"/>
        </w:rPr>
        <w:t>CineBook demonstrates a structured and visually consistent movie-ticket booking journey. The supplied screens cover the main user-facing stages: choosing a movie, choosing a showtime, selecting a seat, reviewing a total, entering a customer name, and viewing a confirmation receipt.</w:t>
      </w:r>
    </w:p>
    <w:p w14:paraId="4B9256BD">
      <w:pPr>
        <w:jc w:val="both"/>
        <w:rPr>
          <w:sz w:val="28"/>
          <w:szCs w:val="28"/>
        </w:rPr>
      </w:pPr>
      <w:r>
        <w:rPr>
          <w:sz w:val="28"/>
          <w:szCs w:val="28"/>
        </w:rPr>
        <w:t>The case study also outlines how the system can be organised using object-oriented design. Classes, encapsulation, abstraction, inheritance, polymorphism, composition, and exception handling can help separate responsibilities and protect booking rules. The next step is to connect the demonstrated interface to a verified C++/Qt implementation and execute the proposed test plan before claiming full functionality.</w:t>
      </w:r>
    </w:p>
    <w:p w14:paraId="6DB419D0">
      <w:pPr>
        <w:rPr>
          <w:sz w:val="28"/>
          <w:szCs w:val="28"/>
        </w:rPr>
      </w:pPr>
    </w:p>
    <w:p w14:paraId="00C5ABA5">
      <w:pPr>
        <w:pStyle w:val="2"/>
        <w:rPr>
          <w:sz w:val="28"/>
          <w:szCs w:val="28"/>
        </w:rPr>
      </w:pPr>
      <w:r>
        <w:rPr>
          <w:sz w:val="28"/>
          <w:szCs w:val="28"/>
        </w:rPr>
        <w:t>12. References</w:t>
      </w:r>
    </w:p>
    <w:p w14:paraId="18FEF1E1">
      <w:pPr>
        <w:jc w:val="both"/>
        <w:rPr>
          <w:sz w:val="28"/>
          <w:szCs w:val="28"/>
        </w:rPr>
      </w:pPr>
      <w:r>
        <w:rPr>
          <w:sz w:val="28"/>
          <w:szCs w:val="28"/>
        </w:rPr>
        <w:t>1. Qt Documentation, “Qt 6 Documentation,” https://doc.qt.io/qt-6/ (consulted as a suggested reference for a potential Qt implementation).</w:t>
      </w:r>
    </w:p>
    <w:p w14:paraId="4292262B">
      <w:pPr>
        <w:jc w:val="both"/>
        <w:rPr>
          <w:sz w:val="28"/>
          <w:szCs w:val="28"/>
        </w:rPr>
      </w:pPr>
      <w:r>
        <w:rPr>
          <w:sz w:val="28"/>
          <w:szCs w:val="28"/>
        </w:rPr>
        <w:t>2. ISO/IEC/IEEE 29148, Systems and software engineering — Life cycle processes — Requirements engineering (requirements-writing reference).</w:t>
      </w:r>
    </w:p>
    <w:p w14:paraId="00B71508">
      <w:pPr>
        <w:jc w:val="both"/>
        <w:rPr>
          <w:sz w:val="28"/>
          <w:szCs w:val="28"/>
        </w:rPr>
      </w:pPr>
      <w:r>
        <w:rPr>
          <w:sz w:val="28"/>
          <w:szCs w:val="28"/>
        </w:rPr>
        <w:t>3. ISO/IEC/IEEE 29119, Software Testing (software test process reference).</w:t>
      </w:r>
    </w:p>
    <w:p w14:paraId="25C39257">
      <w:pPr>
        <w:jc w:val="both"/>
        <w:rPr>
          <w:sz w:val="28"/>
          <w:szCs w:val="28"/>
        </w:rPr>
      </w:pPr>
      <w:r>
        <w:rPr>
          <w:sz w:val="28"/>
          <w:szCs w:val="28"/>
        </w:rPr>
        <w:t>4. Object Management Group, UML specifications and resources, https://www.omg.org/spec/UML/ (high-level system modelling reference).</w:t>
      </w:r>
    </w:p>
    <w:p w14:paraId="6B33E2A5">
      <w:pPr>
        <w:jc w:val="both"/>
        <w:rPr>
          <w:sz w:val="28"/>
          <w:szCs w:val="28"/>
        </w:rPr>
      </w:pPr>
      <w:r>
        <w:rPr>
          <w:sz w:val="28"/>
          <w:szCs w:val="28"/>
        </w:rPr>
        <w:t>5. User-supplied CineBook interface screenshots, dated 29 October 2026, used as visual evidence for the interface analysis.</w:t>
      </w:r>
    </w:p>
    <w:p w14:paraId="066DDFA2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13.coding an technical writing</w:t>
      </w:r>
    </w:p>
    <w:p w14:paraId="6B8FD9E9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Project folder structure</w:t>
      </w:r>
    </w:p>
    <w:p w14:paraId="0158240A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CineBook/</w:t>
      </w:r>
    </w:p>
    <w:p w14:paraId="2FD7757A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├── Makefile</w:t>
      </w:r>
    </w:p>
    <w:p w14:paraId="4A84E408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├── include/</w:t>
      </w:r>
    </w:p>
    <w:p w14:paraId="4FE58981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├── Models.h</w:t>
      </w:r>
    </w:p>
    <w:p w14:paraId="12031475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└── Cinema.h</w:t>
      </w:r>
    </w:p>
    <w:p w14:paraId="13FE64D8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├── src/</w:t>
      </w:r>
    </w:p>
    <w:p w14:paraId="31B27D76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├── main.cpp</w:t>
      </w:r>
    </w:p>
    <w:p w14:paraId="1DB325C3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├── Models.cpp</w:t>
      </w:r>
    </w:p>
    <w:p w14:paraId="23EBEF4F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└── Cinema.cpp</w:t>
      </w:r>
    </w:p>
    <w:p w14:paraId="6956C9E9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├── public/</w:t>
      </w:r>
    </w:p>
    <w:p w14:paraId="13A4F03C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└── cinebook/</w:t>
      </w:r>
    </w:p>
    <w:p w14:paraId="36C757F4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    ├── index.html</w:t>
      </w:r>
    </w:p>
    <w:p w14:paraId="61E560AB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    ├── styles.css</w:t>
      </w:r>
    </w:p>
    <w:p w14:paraId="3159C14E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    └── app.js</w:t>
      </w:r>
    </w:p>
    <w:p w14:paraId="4418C1E5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├── tests/</w:t>
      </w:r>
    </w:p>
    <w:p w14:paraId="1D540458">
      <w:pPr>
        <w:pStyle w:val="21"/>
        <w:keepNext w:val="0"/>
        <w:keepLines w:val="0"/>
        <w:widowControl/>
        <w:suppressLineNumbers w:val="0"/>
        <w:bidi w:val="0"/>
        <w:rPr>
          <w:rStyle w:val="20"/>
          <w:sz w:val="28"/>
          <w:szCs w:val="28"/>
        </w:rPr>
      </w:pPr>
      <w:r>
        <w:rPr>
          <w:rStyle w:val="20"/>
          <w:sz w:val="28"/>
          <w:szCs w:val="28"/>
        </w:rPr>
        <w:t>│   └── test_cinema.cpp</w:t>
      </w:r>
    </w:p>
    <w:p w14:paraId="47A6A4E2">
      <w:pPr>
        <w:pStyle w:val="21"/>
        <w:keepNext w:val="0"/>
        <w:keepLines w:val="0"/>
        <w:widowControl/>
        <w:suppressLineNumbers w:val="0"/>
        <w:bidi w:val="0"/>
        <w:rPr>
          <w:sz w:val="28"/>
          <w:szCs w:val="28"/>
        </w:rPr>
      </w:pPr>
      <w:r>
        <w:rPr>
          <w:rStyle w:val="20"/>
          <w:sz w:val="28"/>
          <w:szCs w:val="28"/>
        </w:rPr>
        <w:t>└── data/</w:t>
      </w:r>
    </w:p>
    <w:p w14:paraId="085415EC">
      <w:pPr>
        <w:rPr>
          <w:rFonts w:hint="default"/>
          <w:sz w:val="28"/>
          <w:szCs w:val="28"/>
          <w:lang w:val="en-US"/>
        </w:rPr>
      </w:pPr>
    </w:p>
    <w:p w14:paraId="4CC9C94D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include/Models.h:</w:t>
      </w:r>
    </w:p>
    <w:p w14:paraId="713BED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#pragma once</w:t>
      </w:r>
    </w:p>
    <w:p w14:paraId="65A587E1">
      <w:pPr>
        <w:rPr>
          <w:rFonts w:hint="default"/>
          <w:sz w:val="28"/>
          <w:szCs w:val="28"/>
          <w:lang w:val="en-US"/>
        </w:rPr>
      </w:pPr>
    </w:p>
    <w:p w14:paraId="56C38E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&lt;string&gt;</w:t>
      </w:r>
    </w:p>
    <w:p w14:paraId="0CA7FC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&lt;vector&gt;</w:t>
      </w:r>
    </w:p>
    <w:p w14:paraId="12CDA5EF">
      <w:pPr>
        <w:rPr>
          <w:rFonts w:hint="default"/>
          <w:sz w:val="28"/>
          <w:szCs w:val="28"/>
          <w:lang w:val="en-US"/>
        </w:rPr>
      </w:pPr>
    </w:p>
    <w:p w14:paraId="69460F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Movie {</w:t>
      </w:r>
    </w:p>
    <w:p w14:paraId="321B30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32AC18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id_;</w:t>
      </w:r>
    </w:p>
    <w:p w14:paraId="733D71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title_;</w:t>
      </w:r>
    </w:p>
    <w:p w14:paraId="5B2634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genre_;</w:t>
      </w:r>
    </w:p>
    <w:p w14:paraId="462F6A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price_;</w:t>
      </w:r>
    </w:p>
    <w:p w14:paraId="7630078A">
      <w:pPr>
        <w:rPr>
          <w:rFonts w:hint="default"/>
          <w:sz w:val="28"/>
          <w:szCs w:val="28"/>
          <w:lang w:val="en-US"/>
        </w:rPr>
      </w:pPr>
    </w:p>
    <w:p w14:paraId="2FED2D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6EF7D4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Movie(int id, std::string title,</w:t>
      </w:r>
    </w:p>
    <w:p w14:paraId="090E4A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std::string genre, double price);</w:t>
      </w:r>
    </w:p>
    <w:p w14:paraId="604F6443">
      <w:pPr>
        <w:rPr>
          <w:rFonts w:hint="default"/>
          <w:sz w:val="28"/>
          <w:szCs w:val="28"/>
          <w:lang w:val="en-US"/>
        </w:rPr>
      </w:pPr>
    </w:p>
    <w:p w14:paraId="4FCAEF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getId() const;</w:t>
      </w:r>
    </w:p>
    <w:p w14:paraId="2967DE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getTitle() const;</w:t>
      </w:r>
    </w:p>
    <w:p w14:paraId="586973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getGenre() const;</w:t>
      </w:r>
    </w:p>
    <w:p w14:paraId="39597F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getPrice() const;</w:t>
      </w:r>
    </w:p>
    <w:p w14:paraId="54388B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33F3B723">
      <w:pPr>
        <w:rPr>
          <w:rFonts w:hint="default"/>
          <w:sz w:val="28"/>
          <w:szCs w:val="28"/>
          <w:lang w:val="en-US"/>
        </w:rPr>
      </w:pPr>
    </w:p>
    <w:p w14:paraId="79E6CB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Seat {</w:t>
      </w:r>
    </w:p>
    <w:p w14:paraId="11926E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412CBD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label_;</w:t>
      </w:r>
    </w:p>
    <w:p w14:paraId="0DC9F7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booked_;</w:t>
      </w:r>
    </w:p>
    <w:p w14:paraId="12191150">
      <w:pPr>
        <w:rPr>
          <w:rFonts w:hint="default"/>
          <w:sz w:val="28"/>
          <w:szCs w:val="28"/>
          <w:lang w:val="en-US"/>
        </w:rPr>
      </w:pPr>
    </w:p>
    <w:p w14:paraId="035240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4E4F91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explicit Seat(std::string label, bool booked = false);</w:t>
      </w:r>
    </w:p>
    <w:p w14:paraId="6EA465AA">
      <w:pPr>
        <w:rPr>
          <w:rFonts w:hint="default"/>
          <w:sz w:val="28"/>
          <w:szCs w:val="28"/>
          <w:lang w:val="en-US"/>
        </w:rPr>
      </w:pPr>
    </w:p>
    <w:p w14:paraId="47CF5CD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getLabel() const;</w:t>
      </w:r>
    </w:p>
    <w:p w14:paraId="4EECCD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isBooked() const;</w:t>
      </w:r>
    </w:p>
    <w:p w14:paraId="32C460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setBooked(bool booked);</w:t>
      </w:r>
    </w:p>
    <w:p w14:paraId="053D46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67BA2FD">
      <w:pPr>
        <w:rPr>
          <w:rFonts w:hint="default"/>
          <w:sz w:val="28"/>
          <w:szCs w:val="28"/>
          <w:lang w:val="en-US"/>
        </w:rPr>
      </w:pPr>
    </w:p>
    <w:p w14:paraId="03784A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Customer {</w:t>
      </w:r>
    </w:p>
    <w:p w14:paraId="29F3A4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4DE971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name_;</w:t>
      </w:r>
    </w:p>
    <w:p w14:paraId="1CFAA009">
      <w:pPr>
        <w:rPr>
          <w:rFonts w:hint="default"/>
          <w:sz w:val="28"/>
          <w:szCs w:val="28"/>
          <w:lang w:val="en-US"/>
        </w:rPr>
      </w:pPr>
    </w:p>
    <w:p w14:paraId="1DAE50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72DDC5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explicit Customer(std::string name);</w:t>
      </w:r>
    </w:p>
    <w:p w14:paraId="1BA3E5DC">
      <w:pPr>
        <w:rPr>
          <w:rFonts w:hint="default"/>
          <w:sz w:val="28"/>
          <w:szCs w:val="28"/>
          <w:lang w:val="en-US"/>
        </w:rPr>
      </w:pPr>
    </w:p>
    <w:p w14:paraId="32EDB4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getName() const;</w:t>
      </w:r>
    </w:p>
    <w:p w14:paraId="146EF7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7DC47EC4">
      <w:pPr>
        <w:rPr>
          <w:rFonts w:hint="default"/>
          <w:sz w:val="28"/>
          <w:szCs w:val="28"/>
          <w:lang w:val="en-US"/>
        </w:rPr>
      </w:pPr>
    </w:p>
    <w:p w14:paraId="623531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Show {</w:t>
      </w:r>
    </w:p>
    <w:p w14:paraId="584D3A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02F46D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id_;</w:t>
      </w:r>
    </w:p>
    <w:p w14:paraId="45A24C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movieId_;</w:t>
      </w:r>
    </w:p>
    <w:p w14:paraId="09D333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time_;</w:t>
      </w:r>
    </w:p>
    <w:p w14:paraId="266A2E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std::vector&lt;Seat&gt; seats_;</w:t>
      </w:r>
    </w:p>
    <w:p w14:paraId="565887D6">
      <w:pPr>
        <w:rPr>
          <w:rFonts w:hint="default"/>
          <w:sz w:val="28"/>
          <w:szCs w:val="28"/>
          <w:lang w:val="en-US"/>
        </w:rPr>
      </w:pPr>
    </w:p>
    <w:p w14:paraId="517CA5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390577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Show(int id, int movieId, std::string time);</w:t>
      </w:r>
    </w:p>
    <w:p w14:paraId="7A31B484">
      <w:pPr>
        <w:rPr>
          <w:rFonts w:hint="default"/>
          <w:sz w:val="28"/>
          <w:szCs w:val="28"/>
          <w:lang w:val="en-US"/>
        </w:rPr>
      </w:pPr>
    </w:p>
    <w:p w14:paraId="15E19C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getId() const;</w:t>
      </w:r>
    </w:p>
    <w:p w14:paraId="683FE6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getMovieId() const;</w:t>
      </w:r>
    </w:p>
    <w:p w14:paraId="2EDE54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getTime() const;</w:t>
      </w:r>
    </w:p>
    <w:p w14:paraId="780A3F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std::vector&lt;Seat&gt;&amp; getSeats() const;</w:t>
      </w:r>
    </w:p>
    <w:p w14:paraId="11CF5F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hasSeat(const std::string&amp; label) const;</w:t>
      </w:r>
    </w:p>
    <w:p w14:paraId="2ADEB2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48D586CB">
      <w:pPr>
        <w:rPr>
          <w:rFonts w:hint="default"/>
          <w:sz w:val="28"/>
          <w:szCs w:val="28"/>
          <w:lang w:val="en-US"/>
        </w:rPr>
      </w:pPr>
    </w:p>
    <w:p w14:paraId="4CABCB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Ticket {</w:t>
      </w:r>
    </w:p>
    <w:p w14:paraId="712B370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0A24C7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virtual ~Ticket() = default;</w:t>
      </w:r>
    </w:p>
    <w:p w14:paraId="4DB6901F">
      <w:pPr>
        <w:rPr>
          <w:rFonts w:hint="default"/>
          <w:sz w:val="28"/>
          <w:szCs w:val="28"/>
          <w:lang w:val="en-US"/>
        </w:rPr>
      </w:pPr>
    </w:p>
    <w:p w14:paraId="5E9C9E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virtual double calculatePrice(</w:t>
      </w:r>
    </w:p>
    <w:p w14:paraId="0BEE34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double basePrice, int quantity</w:t>
      </w:r>
    </w:p>
    <w:p w14:paraId="62CC0E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 const = 0;</w:t>
      </w:r>
    </w:p>
    <w:p w14:paraId="3F74093A">
      <w:pPr>
        <w:rPr>
          <w:rFonts w:hint="default"/>
          <w:sz w:val="28"/>
          <w:szCs w:val="28"/>
          <w:lang w:val="en-US"/>
        </w:rPr>
      </w:pPr>
    </w:p>
    <w:p w14:paraId="41C93B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virtual std::string type() const = 0;</w:t>
      </w:r>
    </w:p>
    <w:p w14:paraId="3B0DCC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3F0E7E1">
      <w:pPr>
        <w:rPr>
          <w:rFonts w:hint="default"/>
          <w:sz w:val="28"/>
          <w:szCs w:val="28"/>
          <w:lang w:val="en-US"/>
        </w:rPr>
      </w:pPr>
    </w:p>
    <w:p w14:paraId="4EF62B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RegularTicket : public Ticket {</w:t>
      </w:r>
    </w:p>
    <w:p w14:paraId="780EEB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763BC2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calculatePrice(</w:t>
      </w:r>
    </w:p>
    <w:p w14:paraId="643E8F8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double basePrice, int quantity</w:t>
      </w:r>
    </w:p>
    <w:p w14:paraId="65BA37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 const override;</w:t>
      </w:r>
    </w:p>
    <w:p w14:paraId="7460B708">
      <w:pPr>
        <w:rPr>
          <w:rFonts w:hint="default"/>
          <w:sz w:val="28"/>
          <w:szCs w:val="28"/>
          <w:lang w:val="en-US"/>
        </w:rPr>
      </w:pPr>
    </w:p>
    <w:p w14:paraId="02BDD9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type() const override;</w:t>
      </w:r>
    </w:p>
    <w:p w14:paraId="269A01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4D1B8A7C">
      <w:pPr>
        <w:rPr>
          <w:rFonts w:hint="default"/>
          <w:sz w:val="28"/>
          <w:szCs w:val="28"/>
          <w:lang w:val="en-US"/>
        </w:rPr>
      </w:pPr>
    </w:p>
    <w:p w14:paraId="2706F7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Booking {</w:t>
      </w:r>
    </w:p>
    <w:p w14:paraId="3DECB8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71FCE8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id_;</w:t>
      </w:r>
    </w:p>
    <w:p w14:paraId="55F739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Customer customer_;</w:t>
      </w:r>
    </w:p>
    <w:p w14:paraId="5E5E83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movieId_;</w:t>
      </w:r>
    </w:p>
    <w:p w14:paraId="220463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showId_;</w:t>
      </w:r>
    </w:p>
    <w:p w14:paraId="64106D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movieTitle_;</w:t>
      </w:r>
    </w:p>
    <w:p w14:paraId="7DA661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showTime_;</w:t>
      </w:r>
    </w:p>
    <w:p w14:paraId="2F477B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std::vector&lt;std::string&gt; seatLabels_;</w:t>
      </w:r>
    </w:p>
    <w:p w14:paraId="4BDFE4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total_;</w:t>
      </w:r>
    </w:p>
    <w:p w14:paraId="5E617C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active_;</w:t>
      </w:r>
    </w:p>
    <w:p w14:paraId="264B449B">
      <w:pPr>
        <w:rPr>
          <w:rFonts w:hint="default"/>
          <w:sz w:val="28"/>
          <w:szCs w:val="28"/>
          <w:lang w:val="en-US"/>
        </w:rPr>
      </w:pPr>
    </w:p>
    <w:p w14:paraId="55FBC2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21FBDF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Booking(</w:t>
      </w:r>
    </w:p>
    <w:p w14:paraId="0534F3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std::string id,</w:t>
      </w:r>
    </w:p>
    <w:p w14:paraId="554D10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Customer customer,</w:t>
      </w:r>
    </w:p>
    <w:p w14:paraId="1E4578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movieId,</w:t>
      </w:r>
    </w:p>
    <w:p w14:paraId="3821FC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showId,</w:t>
      </w:r>
    </w:p>
    <w:p w14:paraId="63FA4A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std::string movieTitle,</w:t>
      </w:r>
    </w:p>
    <w:p w14:paraId="7707F1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std::string showTime,</w:t>
      </w:r>
    </w:p>
    <w:p w14:paraId="7CBE46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std::vector&lt;std::string&gt; seatLabels,</w:t>
      </w:r>
    </w:p>
    <w:p w14:paraId="27A8F6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double total,</w:t>
      </w:r>
    </w:p>
    <w:p w14:paraId="3BD3E1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bool active = true</w:t>
      </w:r>
    </w:p>
    <w:p w14:paraId="1C7E56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6BC1CCEC">
      <w:pPr>
        <w:rPr>
          <w:rFonts w:hint="default"/>
          <w:sz w:val="28"/>
          <w:szCs w:val="28"/>
          <w:lang w:val="en-US"/>
        </w:rPr>
      </w:pPr>
    </w:p>
    <w:p w14:paraId="6E2127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getId() const;</w:t>
      </w:r>
    </w:p>
    <w:p w14:paraId="321C027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Customer&amp; getCustomer() const;</w:t>
      </w:r>
    </w:p>
    <w:p w14:paraId="0717AA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getMovieId() const;</w:t>
      </w:r>
    </w:p>
    <w:p w14:paraId="660BF4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getShowId() const;</w:t>
      </w:r>
    </w:p>
    <w:p w14:paraId="14EACB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getMovieTitle() const;</w:t>
      </w:r>
    </w:p>
    <w:p w14:paraId="1A4725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getShowTime() const;</w:t>
      </w:r>
    </w:p>
    <w:p w14:paraId="2B152E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std::vector&lt;std::string&gt;&amp; getSeatLabels() const;</w:t>
      </w:r>
    </w:p>
    <w:p w14:paraId="38D1D5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getTotal() const;</w:t>
      </w:r>
    </w:p>
    <w:p w14:paraId="1D7F82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isActive() const;</w:t>
      </w:r>
    </w:p>
    <w:p w14:paraId="22F5E0CE">
      <w:pPr>
        <w:rPr>
          <w:rFonts w:hint="default"/>
          <w:sz w:val="28"/>
          <w:szCs w:val="28"/>
          <w:lang w:val="en-US"/>
        </w:rPr>
      </w:pPr>
    </w:p>
    <w:p w14:paraId="5A6724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cancel();</w:t>
      </w:r>
    </w:p>
    <w:p w14:paraId="5A1BD7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2C814E0E">
      <w:pPr>
        <w:pStyle w:val="2"/>
        <w:numPr>
          <w:ilvl w:val="0"/>
          <w:numId w:val="7"/>
        </w:num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include/Cinema.h:</w:t>
      </w:r>
    </w:p>
    <w:p w14:paraId="0953BAB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#pragma once</w:t>
      </w:r>
    </w:p>
    <w:p w14:paraId="4A71957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A5DCF90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"Models.h"</w:t>
      </w:r>
    </w:p>
    <w:p w14:paraId="6C10048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F845F0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&lt;stdexcept&gt;</w:t>
      </w:r>
    </w:p>
    <w:p w14:paraId="6CBC1CD7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&lt;string&gt;</w:t>
      </w:r>
    </w:p>
    <w:p w14:paraId="699BB0E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&lt;vector&gt;</w:t>
      </w:r>
    </w:p>
    <w:p w14:paraId="63E1CB4B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9DD34B0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BookingException : public std::runtime_error {</w:t>
      </w:r>
    </w:p>
    <w:p w14:paraId="7DA283F7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7D18757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using std::runtime_error::runtime_error;</w:t>
      </w:r>
    </w:p>
    <w:p w14:paraId="11A3CDAC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7E6F1D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9407C2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Cinema {</w:t>
      </w:r>
    </w:p>
    <w:p w14:paraId="13467F7A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private:</w:t>
      </w:r>
    </w:p>
    <w:p w14:paraId="598993E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std::vector&lt;Movie&gt; movies_;</w:t>
      </w:r>
    </w:p>
    <w:p w14:paraId="2116EE27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std::vector&lt;Show&gt; shows_;</w:t>
      </w:r>
    </w:p>
    <w:p w14:paraId="64585C5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std::vector&lt;Booking&gt; bookings_;</w:t>
      </w:r>
    </w:p>
    <w:p w14:paraId="18BB1A1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dataFile_;</w:t>
      </w:r>
    </w:p>
    <w:p w14:paraId="6A99997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D81C09A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Movie&amp; findMovie(int movieId) const;</w:t>
      </w:r>
    </w:p>
    <w:p w14:paraId="191EF84A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Show&amp; findShow(int showId) const;</w:t>
      </w:r>
    </w:p>
    <w:p w14:paraId="09E637F4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B09E49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saveBookings() const;</w:t>
      </w:r>
    </w:p>
    <w:p w14:paraId="6EF6F7BA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loadBookings();</w:t>
      </w:r>
    </w:p>
    <w:p w14:paraId="6A47623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4B1F177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makeBookingId() const;</w:t>
      </w:r>
    </w:p>
    <w:p w14:paraId="7778BC8F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6FFD7D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public:</w:t>
      </w:r>
    </w:p>
    <w:p w14:paraId="0E170E79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explicit Cinema(</w:t>
      </w:r>
    </w:p>
    <w:p w14:paraId="42B16F56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std::string dataFile = "data/bookings.txt"</w:t>
      </w:r>
    </w:p>
    <w:p w14:paraId="356BA9CA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3BD5E3AF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B4C6B7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std::vector&lt;Movie&gt;&amp; getMovies() const;</w:t>
      </w:r>
    </w:p>
    <w:p w14:paraId="5B8B21A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std::vector&lt;Show&gt;&amp; getShows() const;</w:t>
      </w:r>
    </w:p>
    <w:p w14:paraId="0DD783C2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std::vector&lt;Booking&gt;&amp; getBookings() const;</w:t>
      </w:r>
    </w:p>
    <w:p w14:paraId="3A4B96A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CD53576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std::vector&lt;std::string&gt; getBookedSeats(int showId) const;</w:t>
      </w:r>
    </w:p>
    <w:p w14:paraId="3FB41782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D6B37F1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Booking createBooking(</w:t>
      </w:r>
    </w:p>
    <w:p w14:paraId="724D5EBC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std::string&amp; customerName,</w:t>
      </w:r>
    </w:p>
    <w:p w14:paraId="43E8BEE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movieId,</w:t>
      </w:r>
    </w:p>
    <w:p w14:paraId="53AE00C4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int showId,</w:t>
      </w:r>
    </w:p>
    <w:p w14:paraId="3AC3BF1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std::vector&lt;std::string&gt;&amp; seats</w:t>
      </w:r>
    </w:p>
    <w:p w14:paraId="78FB4D7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20E7EE8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C50219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void cancelBooking(const std::string&amp; bookingId);</w:t>
      </w:r>
    </w:p>
    <w:p w14:paraId="2E499E5F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7897C9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moviesJson() const;</w:t>
      </w:r>
    </w:p>
    <w:p w14:paraId="09E9622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seatsJson(int showId) const;</w:t>
      </w:r>
    </w:p>
    <w:p w14:paraId="124591F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bookingsJson() const;</w:t>
      </w:r>
    </w:p>
    <w:p w14:paraId="64C7AFD6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05A47D8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static std::string bookingJson(const Booking&amp; booking);</w:t>
      </w:r>
    </w:p>
    <w:p w14:paraId="2383C245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4A2A1457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src/Models.cpp:</w:t>
      </w:r>
    </w:p>
    <w:p w14:paraId="16842C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"Models.h"</w:t>
      </w:r>
    </w:p>
    <w:p w14:paraId="1E0FBF91">
      <w:pPr>
        <w:rPr>
          <w:rFonts w:hint="default"/>
          <w:sz w:val="28"/>
          <w:szCs w:val="28"/>
          <w:lang w:val="en-US"/>
        </w:rPr>
      </w:pPr>
    </w:p>
    <w:p w14:paraId="32B7FC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&lt;algorithm&gt;</w:t>
      </w:r>
    </w:p>
    <w:p w14:paraId="784D07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&lt;utility&gt;</w:t>
      </w:r>
    </w:p>
    <w:p w14:paraId="26D20BC9">
      <w:pPr>
        <w:rPr>
          <w:rFonts w:hint="default"/>
          <w:sz w:val="28"/>
          <w:szCs w:val="28"/>
          <w:lang w:val="en-US"/>
        </w:rPr>
      </w:pPr>
    </w:p>
    <w:p w14:paraId="2E31AF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Movie::Movie(</w:t>
      </w:r>
    </w:p>
    <w:p w14:paraId="5A8D61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id,</w:t>
      </w:r>
    </w:p>
    <w:p w14:paraId="354F21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title,</w:t>
      </w:r>
    </w:p>
    <w:p w14:paraId="66DDEA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genre,</w:t>
      </w:r>
    </w:p>
    <w:p w14:paraId="134404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price</w:t>
      </w:r>
    </w:p>
    <w:p w14:paraId="109E97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: id_(id),</w:t>
      </w:r>
    </w:p>
    <w:p w14:paraId="05F91F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title_(std::move(title)),</w:t>
      </w:r>
    </w:p>
    <w:p w14:paraId="33AE19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genre_(std::move(genre)),</w:t>
      </w:r>
    </w:p>
    <w:p w14:paraId="1FEF81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price_(price) {}</w:t>
      </w:r>
    </w:p>
    <w:p w14:paraId="3B72406F">
      <w:pPr>
        <w:rPr>
          <w:rFonts w:hint="default"/>
          <w:sz w:val="28"/>
          <w:szCs w:val="28"/>
          <w:lang w:val="en-US"/>
        </w:rPr>
      </w:pPr>
    </w:p>
    <w:p w14:paraId="4FD7DC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Movie::getId() const {</w:t>
      </w:r>
    </w:p>
    <w:p w14:paraId="353FA2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id_;</w:t>
      </w:r>
    </w:p>
    <w:p w14:paraId="784679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E426C42">
      <w:pPr>
        <w:rPr>
          <w:rFonts w:hint="default"/>
          <w:sz w:val="28"/>
          <w:szCs w:val="28"/>
          <w:lang w:val="en-US"/>
        </w:rPr>
      </w:pPr>
    </w:p>
    <w:p w14:paraId="12669B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Movie::getTitle() const {</w:t>
      </w:r>
    </w:p>
    <w:p w14:paraId="07FC6E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title_;</w:t>
      </w:r>
    </w:p>
    <w:p w14:paraId="01D926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41445CF">
      <w:pPr>
        <w:rPr>
          <w:rFonts w:hint="default"/>
          <w:sz w:val="28"/>
          <w:szCs w:val="28"/>
          <w:lang w:val="en-US"/>
        </w:rPr>
      </w:pPr>
    </w:p>
    <w:p w14:paraId="1A518A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Movie::getGenre() const {</w:t>
      </w:r>
    </w:p>
    <w:p w14:paraId="131E97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genre_;</w:t>
      </w:r>
    </w:p>
    <w:p w14:paraId="4B2F11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78856EC">
      <w:pPr>
        <w:rPr>
          <w:rFonts w:hint="default"/>
          <w:sz w:val="28"/>
          <w:szCs w:val="28"/>
          <w:lang w:val="en-US"/>
        </w:rPr>
      </w:pPr>
    </w:p>
    <w:p w14:paraId="4F3246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double Movie::getPrice() const {</w:t>
      </w:r>
    </w:p>
    <w:p w14:paraId="6626F13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price_;</w:t>
      </w:r>
    </w:p>
    <w:p w14:paraId="721823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32C2A53">
      <w:pPr>
        <w:rPr>
          <w:rFonts w:hint="default"/>
          <w:sz w:val="28"/>
          <w:szCs w:val="28"/>
          <w:lang w:val="en-US"/>
        </w:rPr>
      </w:pPr>
    </w:p>
    <w:p w14:paraId="7398C6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Seat::Seat(std::string label, bool booked)</w:t>
      </w:r>
    </w:p>
    <w:p w14:paraId="2B34927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: label_(std::move(label)), booked_(booked) {}</w:t>
      </w:r>
    </w:p>
    <w:p w14:paraId="5923EC65">
      <w:pPr>
        <w:rPr>
          <w:rFonts w:hint="default"/>
          <w:sz w:val="28"/>
          <w:szCs w:val="28"/>
          <w:lang w:val="en-US"/>
        </w:rPr>
      </w:pPr>
    </w:p>
    <w:p w14:paraId="392003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Seat::getLabel() const {</w:t>
      </w:r>
    </w:p>
    <w:p w14:paraId="60ECE0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label_;</w:t>
      </w:r>
    </w:p>
    <w:p w14:paraId="0BC96E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E8A7E20">
      <w:pPr>
        <w:rPr>
          <w:rFonts w:hint="default"/>
          <w:sz w:val="28"/>
          <w:szCs w:val="28"/>
          <w:lang w:val="en-US"/>
        </w:rPr>
      </w:pPr>
    </w:p>
    <w:p w14:paraId="4329EC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bool Seat::isBooked() const {</w:t>
      </w:r>
    </w:p>
    <w:p w14:paraId="3234A9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booked_;</w:t>
      </w:r>
    </w:p>
    <w:p w14:paraId="2C6032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32733AA">
      <w:pPr>
        <w:rPr>
          <w:rFonts w:hint="default"/>
          <w:sz w:val="28"/>
          <w:szCs w:val="28"/>
          <w:lang w:val="en-US"/>
        </w:rPr>
      </w:pPr>
    </w:p>
    <w:p w14:paraId="490C0B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Seat::setBooked(bool booked) {</w:t>
      </w:r>
    </w:p>
    <w:p w14:paraId="4A9EF3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booked_ = booked;</w:t>
      </w:r>
    </w:p>
    <w:p w14:paraId="13CD7A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A4E1E0D">
      <w:pPr>
        <w:rPr>
          <w:rFonts w:hint="default"/>
          <w:sz w:val="28"/>
          <w:szCs w:val="28"/>
          <w:lang w:val="en-US"/>
        </w:rPr>
      </w:pPr>
    </w:p>
    <w:p w14:paraId="052624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Customer::Customer(std::string name)</w:t>
      </w:r>
    </w:p>
    <w:p w14:paraId="682AC5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: name_(std::move(name)) {}</w:t>
      </w:r>
    </w:p>
    <w:p w14:paraId="7FD12DC6">
      <w:pPr>
        <w:rPr>
          <w:rFonts w:hint="default"/>
          <w:sz w:val="28"/>
          <w:szCs w:val="28"/>
          <w:lang w:val="en-US"/>
        </w:rPr>
      </w:pPr>
    </w:p>
    <w:p w14:paraId="47AF9A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Customer::getName() const {</w:t>
      </w:r>
    </w:p>
    <w:p w14:paraId="748152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name_;</w:t>
      </w:r>
    </w:p>
    <w:p w14:paraId="3C5FA7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808955A">
      <w:pPr>
        <w:rPr>
          <w:rFonts w:hint="default"/>
          <w:sz w:val="28"/>
          <w:szCs w:val="28"/>
          <w:lang w:val="en-US"/>
        </w:rPr>
      </w:pPr>
    </w:p>
    <w:p w14:paraId="7CD64A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Show::Show(int id, int movieId, std::string time)</w:t>
      </w:r>
    </w:p>
    <w:p w14:paraId="7DF4D2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: id_(id),</w:t>
      </w:r>
    </w:p>
    <w:p w14:paraId="0948C1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movieId_(movieId),</w:t>
      </w:r>
    </w:p>
    <w:p w14:paraId="1D4F59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time_(std::move(time)) {</w:t>
      </w:r>
    </w:p>
    <w:p w14:paraId="24E07E55">
      <w:pPr>
        <w:rPr>
          <w:rFonts w:hint="default"/>
          <w:sz w:val="28"/>
          <w:szCs w:val="28"/>
          <w:lang w:val="en-US"/>
        </w:rPr>
      </w:pPr>
    </w:p>
    <w:p w14:paraId="2A4EDB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(char row = 'A'; row &lt;= 'E'; ++row) {</w:t>
      </w:r>
    </w:p>
    <w:p w14:paraId="2BA0AC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 (int number = 1; number &lt;= 8; ++number) {</w:t>
      </w:r>
    </w:p>
    <w:p w14:paraId="2047218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seats_.emplace_back(</w:t>
      </w:r>
    </w:p>
    <w:p w14:paraId="25564A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std::string(1, row) + std::to_string(number)</w:t>
      </w:r>
    </w:p>
    <w:p w14:paraId="6DF232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);</w:t>
      </w:r>
    </w:p>
    <w:p w14:paraId="75AC34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E12A1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301B5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6BFE5B8">
      <w:pPr>
        <w:rPr>
          <w:rFonts w:hint="default"/>
          <w:sz w:val="28"/>
          <w:szCs w:val="28"/>
          <w:lang w:val="en-US"/>
        </w:rPr>
      </w:pPr>
    </w:p>
    <w:p w14:paraId="72B58E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Show::getId() const {</w:t>
      </w:r>
    </w:p>
    <w:p w14:paraId="708FBC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id_;</w:t>
      </w:r>
    </w:p>
    <w:p w14:paraId="6CBB4B8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E0C1926">
      <w:pPr>
        <w:rPr>
          <w:rFonts w:hint="default"/>
          <w:sz w:val="28"/>
          <w:szCs w:val="28"/>
          <w:lang w:val="en-US"/>
        </w:rPr>
      </w:pPr>
    </w:p>
    <w:p w14:paraId="612E36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Show::getMovieId() const {</w:t>
      </w:r>
    </w:p>
    <w:p w14:paraId="26130C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movieId_;</w:t>
      </w:r>
    </w:p>
    <w:p w14:paraId="52DDE1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F2EB229">
      <w:pPr>
        <w:rPr>
          <w:rFonts w:hint="default"/>
          <w:sz w:val="28"/>
          <w:szCs w:val="28"/>
          <w:lang w:val="en-US"/>
        </w:rPr>
      </w:pPr>
    </w:p>
    <w:p w14:paraId="3F62B1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Show::getTime() const {</w:t>
      </w:r>
    </w:p>
    <w:p w14:paraId="76B873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time_;</w:t>
      </w:r>
    </w:p>
    <w:p w14:paraId="5FF32F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869E746">
      <w:pPr>
        <w:rPr>
          <w:rFonts w:hint="default"/>
          <w:sz w:val="28"/>
          <w:szCs w:val="28"/>
          <w:lang w:val="en-US"/>
        </w:rPr>
      </w:pPr>
    </w:p>
    <w:p w14:paraId="293D43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std::vector&lt;Seat&gt;&amp; Show::getSeats() const {</w:t>
      </w:r>
    </w:p>
    <w:p w14:paraId="163219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seats_;</w:t>
      </w:r>
    </w:p>
    <w:p w14:paraId="7B3575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955A83E">
      <w:pPr>
        <w:rPr>
          <w:rFonts w:hint="default"/>
          <w:sz w:val="28"/>
          <w:szCs w:val="28"/>
          <w:lang w:val="en-US"/>
        </w:rPr>
      </w:pPr>
    </w:p>
    <w:p w14:paraId="465D91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bool Show::hasSeat(const std::string&amp; label) const {</w:t>
      </w:r>
    </w:p>
    <w:p w14:paraId="6DA182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std::any_of(</w:t>
      </w:r>
    </w:p>
    <w:p w14:paraId="63B2B4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seats_.begin(),</w:t>
      </w:r>
    </w:p>
    <w:p w14:paraId="660BD5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seats_.end(),</w:t>
      </w:r>
    </w:p>
    <w:p w14:paraId="2E9582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[&amp;](const Seat&amp; seat) {</w:t>
      </w:r>
    </w:p>
    <w:p w14:paraId="46A3B4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 seat.getLabel() == label;</w:t>
      </w:r>
    </w:p>
    <w:p w14:paraId="305A09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25F15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4CF94B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FD1923D">
      <w:pPr>
        <w:rPr>
          <w:rFonts w:hint="default"/>
          <w:sz w:val="28"/>
          <w:szCs w:val="28"/>
          <w:lang w:val="en-US"/>
        </w:rPr>
      </w:pPr>
    </w:p>
    <w:p w14:paraId="5632A8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double RegularTicket::calculatePrice(</w:t>
      </w:r>
    </w:p>
    <w:p w14:paraId="1A0CA1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basePrice, int quantity</w:t>
      </w:r>
    </w:p>
    <w:p w14:paraId="704202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const {</w:t>
      </w:r>
    </w:p>
    <w:p w14:paraId="6FC0DC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basePrice * quantity;</w:t>
      </w:r>
    </w:p>
    <w:p w14:paraId="75D11F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3B4BD20">
      <w:pPr>
        <w:rPr>
          <w:rFonts w:hint="default"/>
          <w:sz w:val="28"/>
          <w:szCs w:val="28"/>
          <w:lang w:val="en-US"/>
        </w:rPr>
      </w:pPr>
    </w:p>
    <w:p w14:paraId="658A7E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RegularTicket::type() const {</w:t>
      </w:r>
    </w:p>
    <w:p w14:paraId="08A00E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"Regular";</w:t>
      </w:r>
    </w:p>
    <w:p w14:paraId="250CDB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4E2DCDF">
      <w:pPr>
        <w:rPr>
          <w:rFonts w:hint="default"/>
          <w:sz w:val="28"/>
          <w:szCs w:val="28"/>
          <w:lang w:val="en-US"/>
        </w:rPr>
      </w:pPr>
    </w:p>
    <w:p w14:paraId="4B33374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Booking::Booking(</w:t>
      </w:r>
    </w:p>
    <w:p w14:paraId="62CA74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id,</w:t>
      </w:r>
    </w:p>
    <w:p w14:paraId="5B6584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Customer customer,</w:t>
      </w:r>
    </w:p>
    <w:p w14:paraId="05CBB8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movieId,</w:t>
      </w:r>
    </w:p>
    <w:p w14:paraId="4C882F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showId,</w:t>
      </w:r>
    </w:p>
    <w:p w14:paraId="7916CA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movieTitle,</w:t>
      </w:r>
    </w:p>
    <w:p w14:paraId="3EAA8F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showTime,</w:t>
      </w:r>
    </w:p>
    <w:p w14:paraId="5CB4E7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std::vector&lt;std::string&gt; seatLabels,</w:t>
      </w:r>
    </w:p>
    <w:p w14:paraId="67DAF9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double total,</w:t>
      </w:r>
    </w:p>
    <w:p w14:paraId="03A544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bool active</w:t>
      </w:r>
    </w:p>
    <w:p w14:paraId="43662E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: id_(std::move(id)),</w:t>
      </w:r>
    </w:p>
    <w:p w14:paraId="741BF3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customer_(std::move(customer)),</w:t>
      </w:r>
    </w:p>
    <w:p w14:paraId="6C845CF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movieId_(movieId),</w:t>
      </w:r>
    </w:p>
    <w:p w14:paraId="20B804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showId_(showId),</w:t>
      </w:r>
    </w:p>
    <w:p w14:paraId="29018F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movieTitle_(std::move(movieTitle)),</w:t>
      </w:r>
    </w:p>
    <w:p w14:paraId="789C39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showTime_(std::move(showTime)),</w:t>
      </w:r>
    </w:p>
    <w:p w14:paraId="076462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seatLabels_(std::move(seatLabels)),</w:t>
      </w:r>
    </w:p>
    <w:p w14:paraId="71F81A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total_(total),</w:t>
      </w:r>
    </w:p>
    <w:p w14:paraId="4AC23D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active_(active) {}</w:t>
      </w:r>
    </w:p>
    <w:p w14:paraId="2F1142AF">
      <w:pPr>
        <w:rPr>
          <w:rFonts w:hint="default"/>
          <w:sz w:val="28"/>
          <w:szCs w:val="28"/>
          <w:lang w:val="en-US"/>
        </w:rPr>
      </w:pPr>
    </w:p>
    <w:p w14:paraId="6EF19E1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Booking::getId() const {</w:t>
      </w:r>
    </w:p>
    <w:p w14:paraId="55A0991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id_;</w:t>
      </w:r>
    </w:p>
    <w:p w14:paraId="0904E9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A4ACCD3">
      <w:pPr>
        <w:rPr>
          <w:rFonts w:hint="default"/>
          <w:sz w:val="28"/>
          <w:szCs w:val="28"/>
          <w:lang w:val="en-US"/>
        </w:rPr>
      </w:pPr>
    </w:p>
    <w:p w14:paraId="547D8A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Customer&amp; Booking::getCustomer() const {</w:t>
      </w:r>
    </w:p>
    <w:p w14:paraId="6C280D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customer_;</w:t>
      </w:r>
    </w:p>
    <w:p w14:paraId="6908AF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0404843">
      <w:pPr>
        <w:rPr>
          <w:rFonts w:hint="default"/>
          <w:sz w:val="28"/>
          <w:szCs w:val="28"/>
          <w:lang w:val="en-US"/>
        </w:rPr>
      </w:pPr>
    </w:p>
    <w:p w14:paraId="421515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Booking::getMovieId() const {</w:t>
      </w:r>
    </w:p>
    <w:p w14:paraId="112A33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movieId_;</w:t>
      </w:r>
    </w:p>
    <w:p w14:paraId="7278EBB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267E794">
      <w:pPr>
        <w:rPr>
          <w:rFonts w:hint="default"/>
          <w:sz w:val="28"/>
          <w:szCs w:val="28"/>
          <w:lang w:val="en-US"/>
        </w:rPr>
      </w:pPr>
    </w:p>
    <w:p w14:paraId="0E2AA2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Booking::getShowId() const {</w:t>
      </w:r>
    </w:p>
    <w:p w14:paraId="2C75C7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showId_;</w:t>
      </w:r>
    </w:p>
    <w:p w14:paraId="626F8B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11FF50E">
      <w:pPr>
        <w:rPr>
          <w:rFonts w:hint="default"/>
          <w:sz w:val="28"/>
          <w:szCs w:val="28"/>
          <w:lang w:val="en-US"/>
        </w:rPr>
      </w:pPr>
    </w:p>
    <w:p w14:paraId="193CC7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Booking::getMovieTitle() const {</w:t>
      </w:r>
    </w:p>
    <w:p w14:paraId="08282D0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movieTitle_;</w:t>
      </w:r>
    </w:p>
    <w:p w14:paraId="51AF01D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EC9AF8C">
      <w:pPr>
        <w:rPr>
          <w:rFonts w:hint="default"/>
          <w:sz w:val="28"/>
          <w:szCs w:val="28"/>
          <w:lang w:val="en-US"/>
        </w:rPr>
      </w:pPr>
    </w:p>
    <w:p w14:paraId="3ED298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std::string&amp; Booking::getShowTime() const {</w:t>
      </w:r>
    </w:p>
    <w:p w14:paraId="0AF687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showTime_;</w:t>
      </w:r>
    </w:p>
    <w:p w14:paraId="11CFC0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821421E">
      <w:pPr>
        <w:rPr>
          <w:rFonts w:hint="default"/>
          <w:sz w:val="28"/>
          <w:szCs w:val="28"/>
          <w:lang w:val="en-US"/>
        </w:rPr>
      </w:pPr>
    </w:p>
    <w:p w14:paraId="7BFF834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std::vector&lt;std::string&gt;&amp; Booking::getSeatLabels() const {</w:t>
      </w:r>
    </w:p>
    <w:p w14:paraId="2FC543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seatLabels_;</w:t>
      </w:r>
    </w:p>
    <w:p w14:paraId="11E4F8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D6E191B">
      <w:pPr>
        <w:rPr>
          <w:rFonts w:hint="default"/>
          <w:sz w:val="28"/>
          <w:szCs w:val="28"/>
          <w:lang w:val="en-US"/>
        </w:rPr>
      </w:pPr>
    </w:p>
    <w:p w14:paraId="35D971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double Booking::getTotal() const {</w:t>
      </w:r>
    </w:p>
    <w:p w14:paraId="108A4E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total_;</w:t>
      </w:r>
    </w:p>
    <w:p w14:paraId="57D8FA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2158473">
      <w:pPr>
        <w:rPr>
          <w:rFonts w:hint="default"/>
          <w:sz w:val="28"/>
          <w:szCs w:val="28"/>
          <w:lang w:val="en-US"/>
        </w:rPr>
      </w:pPr>
    </w:p>
    <w:p w14:paraId="72023E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bool Booking::isActive() const {</w:t>
      </w:r>
    </w:p>
    <w:p w14:paraId="2B8A23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active_;</w:t>
      </w:r>
    </w:p>
    <w:p w14:paraId="39D554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767A6DC">
      <w:pPr>
        <w:rPr>
          <w:rFonts w:hint="default"/>
          <w:sz w:val="28"/>
          <w:szCs w:val="28"/>
          <w:lang w:val="en-US"/>
        </w:rPr>
      </w:pPr>
    </w:p>
    <w:p w14:paraId="380AB5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Booking::cancel() {</w:t>
      </w:r>
    </w:p>
    <w:p w14:paraId="533DB2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active_ = false;</w:t>
      </w:r>
    </w:p>
    <w:p w14:paraId="4494F9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BC3E163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src/Cinema.cpp</w:t>
      </w:r>
    </w:p>
    <w:p w14:paraId="1993AD87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 this part of coding movie data, booking validation, price calculation, duplicate-seat prevention and the logic of the file are save.</w:t>
      </w:r>
    </w:p>
    <w:p w14:paraId="2204AE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"Cinema.h"</w:t>
      </w:r>
    </w:p>
    <w:p w14:paraId="7CE1FB30">
      <w:pPr>
        <w:rPr>
          <w:rFonts w:hint="default"/>
          <w:sz w:val="28"/>
          <w:szCs w:val="28"/>
          <w:lang w:val="en-US"/>
        </w:rPr>
      </w:pPr>
    </w:p>
    <w:p w14:paraId="453EAC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&lt;algorithm&gt;</w:t>
      </w:r>
    </w:p>
    <w:p w14:paraId="254352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&lt;chrono&gt;</w:t>
      </w:r>
    </w:p>
    <w:p w14:paraId="634EFC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&lt;filesystem&gt;</w:t>
      </w:r>
    </w:p>
    <w:p w14:paraId="687939A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&lt;fstream&gt;</w:t>
      </w:r>
    </w:p>
    <w:p w14:paraId="2D09BA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&lt;iomanip&gt;</w:t>
      </w:r>
    </w:p>
    <w:p w14:paraId="5184BF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&lt;memory&gt;</w:t>
      </w:r>
    </w:p>
    <w:p w14:paraId="5C005C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&lt;set&gt;</w:t>
      </w:r>
    </w:p>
    <w:p w14:paraId="7EA4F2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&lt;sstream&gt;</w:t>
      </w:r>
    </w:p>
    <w:p w14:paraId="029A05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&lt;utility&gt;</w:t>
      </w:r>
    </w:p>
    <w:p w14:paraId="16771B28">
      <w:pPr>
        <w:rPr>
          <w:rFonts w:hint="default"/>
          <w:sz w:val="28"/>
          <w:szCs w:val="28"/>
          <w:lang w:val="en-US"/>
        </w:rPr>
      </w:pPr>
    </w:p>
    <w:p w14:paraId="79B469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namespace {</w:t>
      </w:r>
    </w:p>
    <w:p w14:paraId="2CB73930">
      <w:pPr>
        <w:rPr>
          <w:rFonts w:hint="default"/>
          <w:sz w:val="28"/>
          <w:szCs w:val="28"/>
          <w:lang w:val="en-US"/>
        </w:rPr>
      </w:pPr>
    </w:p>
    <w:p w14:paraId="5713F3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std::vector&lt;std::string&gt; split(</w:t>
      </w:r>
    </w:p>
    <w:p w14:paraId="6E4C62D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text, char delimiter</w:t>
      </w:r>
    </w:p>
    <w:p w14:paraId="3D9AF0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{</w:t>
      </w:r>
    </w:p>
    <w:p w14:paraId="30AFC5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std::vector&lt;std::string&gt; parts;</w:t>
      </w:r>
    </w:p>
    <w:p w14:paraId="48DA16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std::stringstream stream(text);</w:t>
      </w:r>
    </w:p>
    <w:p w14:paraId="168961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part;</w:t>
      </w:r>
    </w:p>
    <w:p w14:paraId="776152D4">
      <w:pPr>
        <w:rPr>
          <w:rFonts w:hint="default"/>
          <w:sz w:val="28"/>
          <w:szCs w:val="28"/>
          <w:lang w:val="en-US"/>
        </w:rPr>
      </w:pPr>
    </w:p>
    <w:p w14:paraId="6ADC6B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 (std::getline(stream, part, delimiter)) {</w:t>
      </w:r>
    </w:p>
    <w:p w14:paraId="27C9D8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parts.push_back(part);</w:t>
      </w:r>
    </w:p>
    <w:p w14:paraId="1865992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70FE192">
      <w:pPr>
        <w:rPr>
          <w:rFonts w:hint="default"/>
          <w:sz w:val="28"/>
          <w:szCs w:val="28"/>
          <w:lang w:val="en-US"/>
        </w:rPr>
      </w:pPr>
    </w:p>
    <w:p w14:paraId="330BD44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parts;</w:t>
      </w:r>
    </w:p>
    <w:p w14:paraId="47CDF5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C7BD049">
      <w:pPr>
        <w:rPr>
          <w:rFonts w:hint="default"/>
          <w:sz w:val="28"/>
          <w:szCs w:val="28"/>
          <w:lang w:val="en-US"/>
        </w:rPr>
      </w:pPr>
    </w:p>
    <w:p w14:paraId="2DDAA7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join(</w:t>
      </w:r>
    </w:p>
    <w:p w14:paraId="15FE6B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std::vector&lt;std::string&gt;&amp; values,</w:t>
      </w:r>
    </w:p>
    <w:p w14:paraId="724BA87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separator</w:t>
      </w:r>
    </w:p>
    <w:p w14:paraId="073751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{</w:t>
      </w:r>
    </w:p>
    <w:p w14:paraId="6037C0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219B099D">
      <w:pPr>
        <w:rPr>
          <w:rFonts w:hint="default"/>
          <w:sz w:val="28"/>
          <w:szCs w:val="28"/>
          <w:lang w:val="en-US"/>
        </w:rPr>
      </w:pPr>
    </w:p>
    <w:p w14:paraId="5AF68F3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(std::size_t i = 0; i &lt; values.size(); ++i) {</w:t>
      </w:r>
    </w:p>
    <w:p w14:paraId="4BC13D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(i) out &lt;&lt; separator;</w:t>
      </w:r>
    </w:p>
    <w:p w14:paraId="196143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values[i];</w:t>
      </w:r>
    </w:p>
    <w:p w14:paraId="5EEB56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4941407">
      <w:pPr>
        <w:rPr>
          <w:rFonts w:hint="default"/>
          <w:sz w:val="28"/>
          <w:szCs w:val="28"/>
          <w:lang w:val="en-US"/>
        </w:rPr>
      </w:pPr>
    </w:p>
    <w:p w14:paraId="114E5C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4D9F8E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C540529">
      <w:pPr>
        <w:rPr>
          <w:rFonts w:hint="default"/>
          <w:sz w:val="28"/>
          <w:szCs w:val="28"/>
          <w:lang w:val="en-US"/>
        </w:rPr>
      </w:pPr>
    </w:p>
    <w:p w14:paraId="41494E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jsonEscape(const std::string&amp; value) {</w:t>
      </w:r>
    </w:p>
    <w:p w14:paraId="540A2B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5345138E">
      <w:pPr>
        <w:rPr>
          <w:rFonts w:hint="default"/>
          <w:sz w:val="28"/>
          <w:szCs w:val="28"/>
          <w:lang w:val="en-US"/>
        </w:rPr>
      </w:pPr>
    </w:p>
    <w:p w14:paraId="506250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(char c : value) {</w:t>
      </w:r>
    </w:p>
    <w:p w14:paraId="7C79D3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switch (c) {</w:t>
      </w:r>
    </w:p>
    <w:p w14:paraId="3BB50C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'"': out &lt;&lt; "\\\""; break;</w:t>
      </w:r>
    </w:p>
    <w:p w14:paraId="735370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'\\': out &lt;&lt; "\\\\"; break;</w:t>
      </w:r>
    </w:p>
    <w:p w14:paraId="0F1B68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'\n': out &lt;&lt; "\\n"; break;</w:t>
      </w:r>
    </w:p>
    <w:p w14:paraId="348C94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'\r': break;</w:t>
      </w:r>
    </w:p>
    <w:p w14:paraId="390BD07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case '\t': out &lt;&lt; "\\t"; break;</w:t>
      </w:r>
    </w:p>
    <w:p w14:paraId="398D8E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default: out &lt;&lt; c;</w:t>
      </w:r>
    </w:p>
    <w:p w14:paraId="773EEE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E7D5E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024DDC6">
      <w:pPr>
        <w:rPr>
          <w:rFonts w:hint="default"/>
          <w:sz w:val="28"/>
          <w:szCs w:val="28"/>
          <w:lang w:val="en-US"/>
        </w:rPr>
      </w:pPr>
    </w:p>
    <w:p w14:paraId="3CBC79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006811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9A01241">
      <w:pPr>
        <w:rPr>
          <w:rFonts w:hint="default"/>
          <w:sz w:val="28"/>
          <w:szCs w:val="28"/>
          <w:lang w:val="en-US"/>
        </w:rPr>
      </w:pPr>
    </w:p>
    <w:p w14:paraId="1CBE6C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safeField(std::string value) {</w:t>
      </w:r>
    </w:p>
    <w:p w14:paraId="521ED89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(char&amp; c : value) {</w:t>
      </w:r>
    </w:p>
    <w:p w14:paraId="1FE64F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(c == '|' || c == '\n' || c == '\r') {</w:t>
      </w:r>
    </w:p>
    <w:p w14:paraId="64D13D5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c = ' ';</w:t>
      </w:r>
    </w:p>
    <w:p w14:paraId="7B692B0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40BE8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403E144">
      <w:pPr>
        <w:rPr>
          <w:rFonts w:hint="default"/>
          <w:sz w:val="28"/>
          <w:szCs w:val="28"/>
          <w:lang w:val="en-US"/>
        </w:rPr>
      </w:pPr>
    </w:p>
    <w:p w14:paraId="5E9191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value;</w:t>
      </w:r>
    </w:p>
    <w:p w14:paraId="75EB65E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7E80CF3">
      <w:pPr>
        <w:rPr>
          <w:rFonts w:hint="default"/>
          <w:sz w:val="28"/>
          <w:szCs w:val="28"/>
          <w:lang w:val="en-US"/>
        </w:rPr>
      </w:pPr>
    </w:p>
    <w:p w14:paraId="56EE425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932E923">
      <w:pPr>
        <w:rPr>
          <w:rFonts w:hint="default"/>
          <w:sz w:val="28"/>
          <w:szCs w:val="28"/>
          <w:lang w:val="en-US"/>
        </w:rPr>
      </w:pPr>
    </w:p>
    <w:p w14:paraId="5C2325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Cinema::Cinema(std::string dataFile)</w:t>
      </w:r>
    </w:p>
    <w:p w14:paraId="317891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: dataFile_(std::move(dataFile)) {</w:t>
      </w:r>
    </w:p>
    <w:p w14:paraId="0332E2B9">
      <w:pPr>
        <w:rPr>
          <w:rFonts w:hint="default"/>
          <w:sz w:val="28"/>
          <w:szCs w:val="28"/>
          <w:lang w:val="en-US"/>
        </w:rPr>
      </w:pPr>
    </w:p>
    <w:p w14:paraId="5D39E5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movies_ = {</w:t>
      </w:r>
    </w:p>
    <w:p w14:paraId="53E9473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Movie(1, "Midnight Protocol", "Sci-Fi / Thriller", 12.00),</w:t>
      </w:r>
    </w:p>
    <w:p w14:paraId="54AD9AA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Movie(2, "The Last Horizon", "Adventure / Drama", 10.00),</w:t>
      </w:r>
    </w:p>
    <w:p w14:paraId="3D9402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Movie(3, "Crimson Echo", "Mystery / Crime", 11.00),</w:t>
      </w:r>
    </w:p>
    <w:p w14:paraId="2C7224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Movie(4, "Paper Moons", "Romance / Comedy", 9.00)</w:t>
      </w:r>
    </w:p>
    <w:p w14:paraId="1EAE5EB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};</w:t>
      </w:r>
    </w:p>
    <w:p w14:paraId="00C6AB3B">
      <w:pPr>
        <w:rPr>
          <w:rFonts w:hint="default"/>
          <w:sz w:val="28"/>
          <w:szCs w:val="28"/>
          <w:lang w:val="en-US"/>
        </w:rPr>
      </w:pPr>
    </w:p>
    <w:p w14:paraId="02AC8E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showId = 1;</w:t>
      </w:r>
    </w:p>
    <w:p w14:paraId="6774AA51">
      <w:pPr>
        <w:rPr>
          <w:rFonts w:hint="default"/>
          <w:sz w:val="28"/>
          <w:szCs w:val="28"/>
          <w:lang w:val="en-US"/>
        </w:rPr>
      </w:pPr>
    </w:p>
    <w:p w14:paraId="291EDB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std::vector&lt;std::string&gt; times = {</w:t>
      </w:r>
    </w:p>
    <w:p w14:paraId="335B63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"12:30 PM", "4:15 PM", "8:00 PM"</w:t>
      </w:r>
    </w:p>
    <w:p w14:paraId="762DFC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};</w:t>
      </w:r>
    </w:p>
    <w:p w14:paraId="48276570">
      <w:pPr>
        <w:rPr>
          <w:rFonts w:hint="default"/>
          <w:sz w:val="28"/>
          <w:szCs w:val="28"/>
          <w:lang w:val="en-US"/>
        </w:rPr>
      </w:pPr>
    </w:p>
    <w:p w14:paraId="761964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(const Movie&amp; movie : movies_) {</w:t>
      </w:r>
    </w:p>
    <w:p w14:paraId="5F4C24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 (const std::string&amp; time : times) {</w:t>
      </w:r>
    </w:p>
    <w:p w14:paraId="42702CA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shows_.emplace_back(</w:t>
      </w:r>
    </w:p>
    <w:p w14:paraId="6DD6FB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showId++, movie.getId(), time</w:t>
      </w:r>
    </w:p>
    <w:p w14:paraId="540ACB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);</w:t>
      </w:r>
    </w:p>
    <w:p w14:paraId="1DD66BA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89950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1B23278">
      <w:pPr>
        <w:rPr>
          <w:rFonts w:hint="default"/>
          <w:sz w:val="28"/>
          <w:szCs w:val="28"/>
          <w:lang w:val="en-US"/>
        </w:rPr>
      </w:pPr>
    </w:p>
    <w:p w14:paraId="7F7B47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loadBookings();</w:t>
      </w:r>
    </w:p>
    <w:p w14:paraId="2822C4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7263B21">
      <w:pPr>
        <w:rPr>
          <w:rFonts w:hint="default"/>
          <w:sz w:val="28"/>
          <w:szCs w:val="28"/>
          <w:lang w:val="en-US"/>
        </w:rPr>
      </w:pPr>
    </w:p>
    <w:p w14:paraId="479A8B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std::vector&lt;Movie&gt;&amp; Cinema::getMovies() const {</w:t>
      </w:r>
    </w:p>
    <w:p w14:paraId="4561F0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movies_;</w:t>
      </w:r>
    </w:p>
    <w:p w14:paraId="54C5FD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8B170CD">
      <w:pPr>
        <w:rPr>
          <w:rFonts w:hint="default"/>
          <w:sz w:val="28"/>
          <w:szCs w:val="28"/>
          <w:lang w:val="en-US"/>
        </w:rPr>
      </w:pPr>
    </w:p>
    <w:p w14:paraId="32C1E8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std::vector&lt;Show&gt;&amp; Cinema::getShows() const {</w:t>
      </w:r>
    </w:p>
    <w:p w14:paraId="5A6B98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shows_;</w:t>
      </w:r>
    </w:p>
    <w:p w14:paraId="5D54E9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321FA234">
      <w:pPr>
        <w:rPr>
          <w:rFonts w:hint="default"/>
          <w:sz w:val="28"/>
          <w:szCs w:val="28"/>
          <w:lang w:val="en-US"/>
        </w:rPr>
      </w:pPr>
    </w:p>
    <w:p w14:paraId="5D908E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std::vector&lt;Booking&gt;&amp; Cinema::getBookings() const {</w:t>
      </w:r>
    </w:p>
    <w:p w14:paraId="2ED76C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bookings_;</w:t>
      </w:r>
    </w:p>
    <w:p w14:paraId="119BEBD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F2F2F21">
      <w:pPr>
        <w:rPr>
          <w:rFonts w:hint="default"/>
          <w:sz w:val="28"/>
          <w:szCs w:val="28"/>
          <w:lang w:val="en-US"/>
        </w:rPr>
      </w:pPr>
    </w:p>
    <w:p w14:paraId="607317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Movie&amp; Cinema::findMovie(int movieId) const {</w:t>
      </w:r>
    </w:p>
    <w:p w14:paraId="09CC81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auto found = std::find_if(</w:t>
      </w:r>
    </w:p>
    <w:p w14:paraId="54A630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movies_.begin(), movies_.end(),</w:t>
      </w:r>
    </w:p>
    <w:p w14:paraId="57C45A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[&amp;](const Movie&amp; movie) {</w:t>
      </w:r>
    </w:p>
    <w:p w14:paraId="1289D6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 movie.getId() == movieId;</w:t>
      </w:r>
    </w:p>
    <w:p w14:paraId="37DF0F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1C406E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2E1ADB2A">
      <w:pPr>
        <w:rPr>
          <w:rFonts w:hint="default"/>
          <w:sz w:val="28"/>
          <w:szCs w:val="28"/>
          <w:lang w:val="en-US"/>
        </w:rPr>
      </w:pPr>
    </w:p>
    <w:p w14:paraId="00F6DBB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(found == movies_.end()) {</w:t>
      </w:r>
    </w:p>
    <w:p w14:paraId="265377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BookingException("Movie not found.");</w:t>
      </w:r>
    </w:p>
    <w:p w14:paraId="6CC130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41D691D7">
      <w:pPr>
        <w:rPr>
          <w:rFonts w:hint="default"/>
          <w:sz w:val="28"/>
          <w:szCs w:val="28"/>
          <w:lang w:val="en-US"/>
        </w:rPr>
      </w:pPr>
    </w:p>
    <w:p w14:paraId="6CA20B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*found;</w:t>
      </w:r>
    </w:p>
    <w:p w14:paraId="2DB560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4C84FB6">
      <w:pPr>
        <w:rPr>
          <w:rFonts w:hint="default"/>
          <w:sz w:val="28"/>
          <w:szCs w:val="28"/>
          <w:lang w:val="en-US"/>
        </w:rPr>
      </w:pPr>
    </w:p>
    <w:p w14:paraId="4B959E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const Show&amp; Cinema::findShow(int showId) const {</w:t>
      </w:r>
    </w:p>
    <w:p w14:paraId="6BA205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auto found = std::find_if(</w:t>
      </w:r>
    </w:p>
    <w:p w14:paraId="19808C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shows_.begin(), shows_.end(),</w:t>
      </w:r>
    </w:p>
    <w:p w14:paraId="625DD9E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[&amp;](const Show&amp; show) {</w:t>
      </w:r>
    </w:p>
    <w:p w14:paraId="1A61074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 show.getId() == showId;</w:t>
      </w:r>
    </w:p>
    <w:p w14:paraId="3C31F3A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64E12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5E2FFDF2">
      <w:pPr>
        <w:rPr>
          <w:rFonts w:hint="default"/>
          <w:sz w:val="28"/>
          <w:szCs w:val="28"/>
          <w:lang w:val="en-US"/>
        </w:rPr>
      </w:pPr>
    </w:p>
    <w:p w14:paraId="1C4A60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(found == shows_.end()) {</w:t>
      </w:r>
    </w:p>
    <w:p w14:paraId="673B03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BookingException("Showtime not found.");</w:t>
      </w:r>
    </w:p>
    <w:p w14:paraId="5E4018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FA327A1">
      <w:pPr>
        <w:rPr>
          <w:rFonts w:hint="default"/>
          <w:sz w:val="28"/>
          <w:szCs w:val="28"/>
          <w:lang w:val="en-US"/>
        </w:rPr>
      </w:pPr>
    </w:p>
    <w:p w14:paraId="04E1F6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*found;</w:t>
      </w:r>
    </w:p>
    <w:p w14:paraId="553E9B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4CCA4A24">
      <w:pPr>
        <w:rPr>
          <w:rFonts w:hint="default"/>
          <w:sz w:val="28"/>
          <w:szCs w:val="28"/>
          <w:lang w:val="en-US"/>
        </w:rPr>
      </w:pPr>
    </w:p>
    <w:p w14:paraId="7B9EF0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std::vector&lt;std::string&gt; Cinema::getBookedSeats(</w:t>
      </w:r>
    </w:p>
    <w:p w14:paraId="157B98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showId</w:t>
      </w:r>
    </w:p>
    <w:p w14:paraId="536515D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const {</w:t>
      </w:r>
    </w:p>
    <w:p w14:paraId="7BAEA4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findShow(showId);</w:t>
      </w:r>
    </w:p>
    <w:p w14:paraId="57471E69">
      <w:pPr>
        <w:rPr>
          <w:rFonts w:hint="default"/>
          <w:sz w:val="28"/>
          <w:szCs w:val="28"/>
          <w:lang w:val="en-US"/>
        </w:rPr>
      </w:pPr>
    </w:p>
    <w:p w14:paraId="0444D12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std::vector&lt;std::string&gt; result;</w:t>
      </w:r>
    </w:p>
    <w:p w14:paraId="19141764">
      <w:pPr>
        <w:rPr>
          <w:rFonts w:hint="default"/>
          <w:sz w:val="28"/>
          <w:szCs w:val="28"/>
          <w:lang w:val="en-US"/>
        </w:rPr>
      </w:pPr>
    </w:p>
    <w:p w14:paraId="2B68EB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(const Booking&amp; booking : bookings_) {</w:t>
      </w:r>
    </w:p>
    <w:p w14:paraId="0CCF9C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(booking.isActive() &amp;&amp; booking.getShowId() == showId) {</w:t>
      </w:r>
    </w:p>
    <w:p w14:paraId="38F9D2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result.insert(</w:t>
      </w:r>
    </w:p>
    <w:p w14:paraId="79017D2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result.end(),</w:t>
      </w:r>
    </w:p>
    <w:p w14:paraId="3DEE0B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booking.getSeatLabels().begin(),</w:t>
      </w:r>
    </w:p>
    <w:p w14:paraId="63FC23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booking.getSeatLabels().end()</w:t>
      </w:r>
    </w:p>
    <w:p w14:paraId="621FBE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);</w:t>
      </w:r>
    </w:p>
    <w:p w14:paraId="185DA81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8E2F0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6603161">
      <w:pPr>
        <w:rPr>
          <w:rFonts w:hint="default"/>
          <w:sz w:val="28"/>
          <w:szCs w:val="28"/>
          <w:lang w:val="en-US"/>
        </w:rPr>
      </w:pPr>
    </w:p>
    <w:p w14:paraId="34CFD3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result;</w:t>
      </w:r>
    </w:p>
    <w:p w14:paraId="2EE154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3793489">
      <w:pPr>
        <w:rPr>
          <w:rFonts w:hint="default"/>
          <w:sz w:val="28"/>
          <w:szCs w:val="28"/>
          <w:lang w:val="en-US"/>
        </w:rPr>
      </w:pPr>
    </w:p>
    <w:p w14:paraId="7DB84C6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Booking Cinema::createBooking(</w:t>
      </w:r>
    </w:p>
    <w:p w14:paraId="06F2FA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std::string&amp; customerName,</w:t>
      </w:r>
    </w:p>
    <w:p w14:paraId="5FC717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movieId,</w:t>
      </w:r>
    </w:p>
    <w:p w14:paraId="521E19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showId,</w:t>
      </w:r>
    </w:p>
    <w:p w14:paraId="6F9DC3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std::vector&lt;std::string&gt;&amp; seats</w:t>
      </w:r>
    </w:p>
    <w:p w14:paraId="67E6E8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 {</w:t>
      </w:r>
    </w:p>
    <w:p w14:paraId="3B4F10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(customerName.empty()) {</w:t>
      </w:r>
    </w:p>
    <w:p w14:paraId="429F24A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BookingException("Customer name is required.");</w:t>
      </w:r>
    </w:p>
    <w:p w14:paraId="2698A3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C16346">
      <w:pPr>
        <w:rPr>
          <w:rFonts w:hint="default"/>
          <w:sz w:val="28"/>
          <w:szCs w:val="28"/>
          <w:lang w:val="en-US"/>
        </w:rPr>
      </w:pPr>
    </w:p>
    <w:p w14:paraId="5F13E2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(seats.empty()) {</w:t>
      </w:r>
    </w:p>
    <w:p w14:paraId="3DD1EE8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BookingException("Select at least one seat.");</w:t>
      </w:r>
    </w:p>
    <w:p w14:paraId="48C2F2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5A35C7D">
      <w:pPr>
        <w:rPr>
          <w:rFonts w:hint="default"/>
          <w:sz w:val="28"/>
          <w:szCs w:val="28"/>
          <w:lang w:val="en-US"/>
        </w:rPr>
      </w:pPr>
    </w:p>
    <w:p w14:paraId="2A449B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Movie&amp; movie = findMovie(movieId);</w:t>
      </w:r>
    </w:p>
    <w:p w14:paraId="5BD52DF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Show&amp; show = findShow(showId);</w:t>
      </w:r>
    </w:p>
    <w:p w14:paraId="2AD93E59">
      <w:pPr>
        <w:rPr>
          <w:rFonts w:hint="default"/>
          <w:sz w:val="28"/>
          <w:szCs w:val="28"/>
          <w:lang w:val="en-US"/>
        </w:rPr>
      </w:pPr>
    </w:p>
    <w:p w14:paraId="61D23B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(show.getMovieId() != movieId) {</w:t>
      </w:r>
    </w:p>
    <w:p w14:paraId="09AEF90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</w:t>
      </w:r>
    </w:p>
    <w:p w14:paraId="5057F2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"The showtime does not belong to this movie."</w:t>
      </w:r>
    </w:p>
    <w:p w14:paraId="0C615D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);</w:t>
      </w:r>
    </w:p>
    <w:p w14:paraId="2EEB290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7F7B7EED">
      <w:pPr>
        <w:rPr>
          <w:rFonts w:hint="default"/>
          <w:sz w:val="28"/>
          <w:szCs w:val="28"/>
          <w:lang w:val="en-US"/>
        </w:rPr>
      </w:pPr>
    </w:p>
    <w:p w14:paraId="7629E1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std::set&lt;std::string&gt; uniqueSeats;</w:t>
      </w:r>
    </w:p>
    <w:p w14:paraId="2DA44DD7">
      <w:pPr>
        <w:rPr>
          <w:rFonts w:hint="default"/>
          <w:sz w:val="28"/>
          <w:szCs w:val="28"/>
          <w:lang w:val="en-US"/>
        </w:rPr>
      </w:pPr>
    </w:p>
    <w:p w14:paraId="3F7904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(const std::string&amp; seat : seats) {</w:t>
      </w:r>
    </w:p>
    <w:p w14:paraId="0E9EE7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(!show.hasSeat(seat)) {</w:t>
      </w:r>
    </w:p>
    <w:p w14:paraId="24FFE75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throw BookingException("Invalid seat: " + seat);</w:t>
      </w:r>
    </w:p>
    <w:p w14:paraId="539BFCC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2190F496">
      <w:pPr>
        <w:rPr>
          <w:rFonts w:hint="default"/>
          <w:sz w:val="28"/>
          <w:szCs w:val="28"/>
          <w:lang w:val="en-US"/>
        </w:rPr>
      </w:pPr>
    </w:p>
    <w:p w14:paraId="2C45D1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(!uniqueSeats.insert(seat).second) {</w:t>
      </w:r>
    </w:p>
    <w:p w14:paraId="6FCE0E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throw BookingException("Duplicate seat selected.");</w:t>
      </w:r>
    </w:p>
    <w:p w14:paraId="6F3A11C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5F6B0F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CA05F29">
      <w:pPr>
        <w:rPr>
          <w:rFonts w:hint="default"/>
          <w:sz w:val="28"/>
          <w:szCs w:val="28"/>
          <w:lang w:val="en-US"/>
        </w:rPr>
      </w:pPr>
    </w:p>
    <w:p w14:paraId="534B6F8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auto booked = getBookedSeats(showId);</w:t>
      </w:r>
    </w:p>
    <w:p w14:paraId="53B2D444">
      <w:pPr>
        <w:rPr>
          <w:rFonts w:hint="default"/>
          <w:sz w:val="28"/>
          <w:szCs w:val="28"/>
          <w:lang w:val="en-US"/>
        </w:rPr>
      </w:pPr>
    </w:p>
    <w:p w14:paraId="71C469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(const std::string&amp; seat : seats) {</w:t>
      </w:r>
    </w:p>
    <w:p w14:paraId="266B57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(std::find(booked.begin(), booked.end(), seat)</w:t>
      </w:r>
    </w:p>
    <w:p w14:paraId="03635B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!= booked.end()) {</w:t>
      </w:r>
    </w:p>
    <w:p w14:paraId="6A6F96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throw BookingException(</w:t>
      </w:r>
    </w:p>
    <w:p w14:paraId="3EAE8C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"Seat " + seat + " is already booked."</w:t>
      </w:r>
    </w:p>
    <w:p w14:paraId="1A5FCE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);</w:t>
      </w:r>
    </w:p>
    <w:p w14:paraId="29E1EC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33CCA0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7303AF">
      <w:pPr>
        <w:rPr>
          <w:rFonts w:hint="default"/>
          <w:sz w:val="28"/>
          <w:szCs w:val="28"/>
          <w:lang w:val="en-US"/>
        </w:rPr>
      </w:pPr>
    </w:p>
    <w:p w14:paraId="53C040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std::unique_ptr&lt;Ticket&gt; ticket =</w:t>
      </w:r>
    </w:p>
    <w:p w14:paraId="1618D2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std::make_unique&lt;RegularTicket&gt;();</w:t>
      </w:r>
    </w:p>
    <w:p w14:paraId="0A602CF4">
      <w:pPr>
        <w:rPr>
          <w:rFonts w:hint="default"/>
          <w:sz w:val="28"/>
          <w:szCs w:val="28"/>
          <w:lang w:val="en-US"/>
        </w:rPr>
      </w:pPr>
    </w:p>
    <w:p w14:paraId="7CFE40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double total = ticket-&gt;calculatePrice(</w:t>
      </w:r>
    </w:p>
    <w:p w14:paraId="310104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movie.getPrice(),</w:t>
      </w:r>
    </w:p>
    <w:p w14:paraId="2C577A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static_cast&lt;int&gt;(seats.size())</w:t>
      </w:r>
    </w:p>
    <w:p w14:paraId="55E4CB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633ECF03">
      <w:pPr>
        <w:rPr>
          <w:rFonts w:hint="default"/>
          <w:sz w:val="28"/>
          <w:szCs w:val="28"/>
          <w:lang w:val="en-US"/>
        </w:rPr>
      </w:pPr>
    </w:p>
    <w:p w14:paraId="6521E7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auto now = std::chrono::system_clock::now()</w:t>
      </w:r>
    </w:p>
    <w:p w14:paraId="0A167A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.time_since_epoch();</w:t>
      </w:r>
    </w:p>
    <w:p w14:paraId="484EAD6F">
      <w:pPr>
        <w:rPr>
          <w:rFonts w:hint="default"/>
          <w:sz w:val="28"/>
          <w:szCs w:val="28"/>
          <w:lang w:val="en-US"/>
        </w:rPr>
      </w:pPr>
    </w:p>
    <w:p w14:paraId="566032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auto timestamp =</w:t>
      </w:r>
    </w:p>
    <w:p w14:paraId="1EFEEF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std::chrono::duration_cast&lt;std::chrono::milliseconds&gt;(</w:t>
      </w:r>
    </w:p>
    <w:p w14:paraId="1F28CAA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now</w:t>
      </w:r>
    </w:p>
    <w:p w14:paraId="6D2C30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).count();</w:t>
      </w:r>
    </w:p>
    <w:p w14:paraId="28202FB0">
      <w:pPr>
        <w:rPr>
          <w:rFonts w:hint="default"/>
          <w:sz w:val="28"/>
          <w:szCs w:val="28"/>
          <w:lang w:val="en-US"/>
        </w:rPr>
      </w:pPr>
    </w:p>
    <w:p w14:paraId="6DDC56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std::string id =</w:t>
      </w:r>
    </w:p>
    <w:p w14:paraId="55035AD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"CB" + std::to_string(timestamp)</w:t>
      </w:r>
    </w:p>
    <w:p w14:paraId="02D097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+ std::to_string(bookings_.size() % 10);</w:t>
      </w:r>
    </w:p>
    <w:p w14:paraId="25BEE622">
      <w:pPr>
        <w:rPr>
          <w:rFonts w:hint="default"/>
          <w:sz w:val="28"/>
          <w:szCs w:val="28"/>
          <w:lang w:val="en-US"/>
        </w:rPr>
      </w:pPr>
    </w:p>
    <w:p w14:paraId="20C9F6B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bookings_.emplace_back(</w:t>
      </w:r>
    </w:p>
    <w:p w14:paraId="1AEA699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id,</w:t>
      </w:r>
    </w:p>
    <w:p w14:paraId="6386ED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Customer(safeField(customerName)),</w:t>
      </w:r>
    </w:p>
    <w:p w14:paraId="6FDDEB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movieId,</w:t>
      </w:r>
    </w:p>
    <w:p w14:paraId="444EC5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showId,</w:t>
      </w:r>
    </w:p>
    <w:p w14:paraId="2FD45E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movie.getTitle(),</w:t>
      </w:r>
    </w:p>
    <w:p w14:paraId="081A09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show.getTime(),</w:t>
      </w:r>
    </w:p>
    <w:p w14:paraId="4C9E5B3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seats,</w:t>
      </w:r>
    </w:p>
    <w:p w14:paraId="75AA5E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total</w:t>
      </w:r>
    </w:p>
    <w:p w14:paraId="4AF933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1E2FC55B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12A6C17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saveBookings();</w:t>
      </w:r>
    </w:p>
    <w:p w14:paraId="53B07492">
      <w:pPr>
        <w:rPr>
          <w:rFonts w:hint="default"/>
          <w:sz w:val="28"/>
          <w:szCs w:val="28"/>
          <w:lang w:val="en-US"/>
        </w:rPr>
      </w:pPr>
    </w:p>
    <w:p w14:paraId="59B8210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bookings_.back();</w:t>
      </w:r>
    </w:p>
    <w:p w14:paraId="351D0C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6B0E6DEF">
      <w:pPr>
        <w:rPr>
          <w:rFonts w:hint="default"/>
          <w:sz w:val="28"/>
          <w:szCs w:val="28"/>
          <w:lang w:val="en-US"/>
        </w:rPr>
      </w:pPr>
    </w:p>
    <w:p w14:paraId="09E6BD9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Cinema::cancelBooking(const std::string&amp; bookingId) {</w:t>
      </w:r>
    </w:p>
    <w:p w14:paraId="11EFECA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auto found = std::find_if(</w:t>
      </w:r>
    </w:p>
    <w:p w14:paraId="39896B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bookings_.begin(), bookings_.end(),</w:t>
      </w:r>
    </w:p>
    <w:p w14:paraId="2A2BE09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[&amp;](const Booking&amp; booking) {</w:t>
      </w:r>
    </w:p>
    <w:p w14:paraId="21F96C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return booking.getId() == bookingId;</w:t>
      </w:r>
    </w:p>
    <w:p w14:paraId="7466657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4B318C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);</w:t>
      </w:r>
    </w:p>
    <w:p w14:paraId="12CA4CF3">
      <w:pPr>
        <w:rPr>
          <w:rFonts w:hint="default"/>
          <w:sz w:val="28"/>
          <w:szCs w:val="28"/>
          <w:lang w:val="en-US"/>
        </w:rPr>
      </w:pPr>
    </w:p>
    <w:p w14:paraId="0AA1FB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(found == bookings_.end()) {</w:t>
      </w:r>
    </w:p>
    <w:p w14:paraId="5E911E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BookingException("Booking ID not found.");</w:t>
      </w:r>
    </w:p>
    <w:p w14:paraId="5CD462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0DBEF9A7">
      <w:pPr>
        <w:rPr>
          <w:rFonts w:hint="default"/>
          <w:sz w:val="28"/>
          <w:szCs w:val="28"/>
          <w:lang w:val="en-US"/>
        </w:rPr>
      </w:pPr>
    </w:p>
    <w:p w14:paraId="3C1E31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(!found-&gt;isActive()) {</w:t>
      </w:r>
    </w:p>
    <w:p w14:paraId="2EF4AC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BookingException("Booking is already cancelled.");</w:t>
      </w:r>
    </w:p>
    <w:p w14:paraId="6A8FE0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4D570CE">
      <w:pPr>
        <w:rPr>
          <w:rFonts w:hint="default"/>
          <w:sz w:val="28"/>
          <w:szCs w:val="28"/>
          <w:lang w:val="en-US"/>
        </w:rPr>
      </w:pPr>
    </w:p>
    <w:p w14:paraId="776744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found-&gt;cancel();</w:t>
      </w:r>
    </w:p>
    <w:p w14:paraId="76E884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saveBookings();</w:t>
      </w:r>
    </w:p>
    <w:p w14:paraId="7D46D4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1A127889">
      <w:pPr>
        <w:rPr>
          <w:rFonts w:hint="default"/>
          <w:sz w:val="28"/>
          <w:szCs w:val="28"/>
          <w:lang w:val="en-US"/>
        </w:rPr>
      </w:pPr>
    </w:p>
    <w:p w14:paraId="016A0A6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Cinema::loadBookings() {</w:t>
      </w:r>
    </w:p>
    <w:p w14:paraId="49FF80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std::ifstream file(dataFile_);</w:t>
      </w:r>
    </w:p>
    <w:p w14:paraId="4DBC0D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std::string line;</w:t>
      </w:r>
    </w:p>
    <w:p w14:paraId="7EF1FB9F">
      <w:pPr>
        <w:rPr>
          <w:rFonts w:hint="default"/>
          <w:sz w:val="28"/>
          <w:szCs w:val="28"/>
          <w:lang w:val="en-US"/>
        </w:rPr>
      </w:pPr>
    </w:p>
    <w:p w14:paraId="4EE9C5F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while (std::getline(file, line)) {</w:t>
      </w:r>
    </w:p>
    <w:p w14:paraId="73AEC8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auto fields = split(line, '|');</w:t>
      </w:r>
    </w:p>
    <w:p w14:paraId="3FD21FF3">
      <w:pPr>
        <w:rPr>
          <w:rFonts w:hint="default"/>
          <w:sz w:val="28"/>
          <w:szCs w:val="28"/>
          <w:lang w:val="en-US"/>
        </w:rPr>
      </w:pPr>
    </w:p>
    <w:p w14:paraId="34193C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(fields.size() != 9) continue;</w:t>
      </w:r>
    </w:p>
    <w:p w14:paraId="55729C8F">
      <w:pPr>
        <w:rPr>
          <w:rFonts w:hint="default"/>
          <w:sz w:val="28"/>
          <w:szCs w:val="28"/>
          <w:lang w:val="en-US"/>
        </w:rPr>
      </w:pPr>
    </w:p>
    <w:p w14:paraId="7E14FD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try {</w:t>
      </w:r>
    </w:p>
    <w:p w14:paraId="3D1564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bookings_.emplace_back(</w:t>
      </w:r>
    </w:p>
    <w:p w14:paraId="2BDB46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fields[0],</w:t>
      </w:r>
    </w:p>
    <w:p w14:paraId="040116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Customer(fields[1]),</w:t>
      </w:r>
    </w:p>
    <w:p w14:paraId="017787E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std::stoi(fields[2]),</w:t>
      </w:r>
    </w:p>
    <w:p w14:paraId="676FF8B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std::stoi(fields[3]),</w:t>
      </w:r>
    </w:p>
    <w:p w14:paraId="3177FB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fields[4],</w:t>
      </w:r>
    </w:p>
    <w:p w14:paraId="53ED42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fields[5],</w:t>
      </w:r>
    </w:p>
    <w:p w14:paraId="0D3E7E5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split(fields[6], ','),</w:t>
      </w:r>
    </w:p>
    <w:p w14:paraId="2A58C3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std::stod(fields[7]),</w:t>
      </w:r>
    </w:p>
    <w:p w14:paraId="5110EB6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fields[8] == "1"</w:t>
      </w:r>
    </w:p>
    <w:p w14:paraId="6F58C1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);</w:t>
      </w:r>
    </w:p>
    <w:p w14:paraId="5CA191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 catch (...) {</w:t>
      </w:r>
    </w:p>
    <w:p w14:paraId="318CDB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// Ignore malformed records.</w:t>
      </w:r>
    </w:p>
    <w:p w14:paraId="16E5B23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67984C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CCFF5D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2A82A96">
      <w:pPr>
        <w:rPr>
          <w:rFonts w:hint="default"/>
          <w:sz w:val="28"/>
          <w:szCs w:val="28"/>
          <w:lang w:val="en-US"/>
        </w:rPr>
      </w:pPr>
    </w:p>
    <w:p w14:paraId="4CF5D7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void Cinema::saveBookings() const {</w:t>
      </w:r>
    </w:p>
    <w:p w14:paraId="3D4617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std::filesystem::path path(dataFile_);</w:t>
      </w:r>
    </w:p>
    <w:p w14:paraId="5AB46270">
      <w:pPr>
        <w:rPr>
          <w:rFonts w:hint="default"/>
          <w:sz w:val="28"/>
          <w:szCs w:val="28"/>
          <w:lang w:val="en-US"/>
        </w:rPr>
      </w:pPr>
    </w:p>
    <w:p w14:paraId="52498A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(path.has_parent_path()) {</w:t>
      </w:r>
    </w:p>
    <w:p w14:paraId="67AE92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std::filesystem::create_directories(</w:t>
      </w:r>
    </w:p>
    <w:p w14:paraId="3FCDB2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path.parent_path()</w:t>
      </w:r>
    </w:p>
    <w:p w14:paraId="63E38D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);</w:t>
      </w:r>
    </w:p>
    <w:p w14:paraId="66B4B0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6900E49">
      <w:pPr>
        <w:rPr>
          <w:rFonts w:hint="default"/>
          <w:sz w:val="28"/>
          <w:szCs w:val="28"/>
          <w:lang w:val="en-US"/>
        </w:rPr>
      </w:pPr>
    </w:p>
    <w:p w14:paraId="17FB48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std::ofstream file(dataFile_, std::ios::trunc);</w:t>
      </w:r>
    </w:p>
    <w:p w14:paraId="10435C67">
      <w:pPr>
        <w:rPr>
          <w:rFonts w:hint="default"/>
          <w:sz w:val="28"/>
          <w:szCs w:val="28"/>
          <w:lang w:val="en-US"/>
        </w:rPr>
      </w:pPr>
    </w:p>
    <w:p w14:paraId="7DD8D5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if (!file) {</w:t>
      </w:r>
    </w:p>
    <w:p w14:paraId="3B8C01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throw BookingException("Could not save booking data.");</w:t>
      </w:r>
    </w:p>
    <w:p w14:paraId="43317E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38585B38">
      <w:pPr>
        <w:rPr>
          <w:rFonts w:hint="default"/>
          <w:sz w:val="28"/>
          <w:szCs w:val="28"/>
          <w:lang w:val="en-US"/>
        </w:rPr>
      </w:pPr>
    </w:p>
    <w:p w14:paraId="57BE82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(const Booking&amp; booking : bookings_) {</w:t>
      </w:r>
    </w:p>
    <w:p w14:paraId="3232D3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file &lt;&lt; safeField(booking.getId()) &lt;&lt; '|'</w:t>
      </w:r>
    </w:p>
    <w:p w14:paraId="480CAE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safeField(booking.getCustomer().getName()) &lt;&lt; '|'</w:t>
      </w:r>
    </w:p>
    <w:p w14:paraId="4F4A9A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booking.getMovieId() &lt;&lt; '|'</w:t>
      </w:r>
    </w:p>
    <w:p w14:paraId="2379A53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booking.getShowId() &lt;&lt; '|'</w:t>
      </w:r>
    </w:p>
    <w:p w14:paraId="347BAB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safeField(booking.getMovieTitle()) &lt;&lt; '|'</w:t>
      </w:r>
    </w:p>
    <w:p w14:paraId="331C4D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safeField(booking.getShowTime()) &lt;&lt; '|'</w:t>
      </w:r>
    </w:p>
    <w:p w14:paraId="25DA31B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join(booking.getSeatLabels(), ",") &lt;&lt; '|'</w:t>
      </w:r>
    </w:p>
    <w:p w14:paraId="43D59AB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std::fixed &lt;&lt; std::setprecision(2)</w:t>
      </w:r>
    </w:p>
    <w:p w14:paraId="09C00F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booking.getTotal() &lt;&lt; '|'</w:t>
      </w:r>
    </w:p>
    <w:p w14:paraId="033C54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(booking.isActive() ? "1" : "0")</w:t>
      </w:r>
    </w:p>
    <w:p w14:paraId="68EACD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&lt;&lt; '\n';</w:t>
      </w:r>
    </w:p>
    <w:p w14:paraId="4C3829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1E136C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45E3358">
      <w:pPr>
        <w:rPr>
          <w:rFonts w:hint="default"/>
          <w:sz w:val="28"/>
          <w:szCs w:val="28"/>
          <w:lang w:val="en-US"/>
        </w:rPr>
      </w:pPr>
    </w:p>
    <w:p w14:paraId="1E97EB3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Cinema::moviesJson() const {</w:t>
      </w:r>
    </w:p>
    <w:p w14:paraId="1FCCED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550B132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"{\"movies\":[";</w:t>
      </w:r>
    </w:p>
    <w:p w14:paraId="221F3066">
      <w:pPr>
        <w:rPr>
          <w:rFonts w:hint="default"/>
          <w:sz w:val="28"/>
          <w:szCs w:val="28"/>
          <w:lang w:val="en-US"/>
        </w:rPr>
      </w:pPr>
    </w:p>
    <w:p w14:paraId="13D69E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(std::size_t i = 0; i &lt; movies_.size(); ++i) {</w:t>
      </w:r>
    </w:p>
    <w:p w14:paraId="4B6C58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Movie&amp; movie = movies_[i];</w:t>
      </w:r>
    </w:p>
    <w:p w14:paraId="66D4E1B0">
      <w:pPr>
        <w:rPr>
          <w:rFonts w:hint="default"/>
          <w:sz w:val="28"/>
          <w:szCs w:val="28"/>
          <w:lang w:val="en-US"/>
        </w:rPr>
      </w:pPr>
    </w:p>
    <w:p w14:paraId="42410F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(i) out &lt;&lt; ',';</w:t>
      </w:r>
    </w:p>
    <w:p w14:paraId="4D3853B9">
      <w:pPr>
        <w:rPr>
          <w:rFonts w:hint="default"/>
          <w:sz w:val="28"/>
          <w:szCs w:val="28"/>
          <w:lang w:val="en-US"/>
        </w:rPr>
      </w:pPr>
    </w:p>
    <w:p w14:paraId="622DC0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"{\"id\":" &lt;&lt; movie.getId()</w:t>
      </w:r>
    </w:p>
    <w:p w14:paraId="2B1D85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",\"title\":\"" &lt;&lt; jsonEscape(movie.getTitle())</w:t>
      </w:r>
    </w:p>
    <w:p w14:paraId="339369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"\",\"genre\":\"" &lt;&lt; jsonEscape(movie.getGenre())</w:t>
      </w:r>
    </w:p>
    <w:p w14:paraId="6D1CAFB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"\",\"price\":" &lt;&lt; movie.getPrice()</w:t>
      </w:r>
    </w:p>
    <w:p w14:paraId="300BA60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",\"shows\":[";</w:t>
      </w:r>
    </w:p>
    <w:p w14:paraId="39D0BA69">
      <w:pPr>
        <w:rPr>
          <w:rFonts w:hint="default"/>
          <w:sz w:val="28"/>
          <w:szCs w:val="28"/>
          <w:lang w:val="en-US"/>
        </w:rPr>
      </w:pPr>
    </w:p>
    <w:p w14:paraId="7C961B3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bool first = true;</w:t>
      </w:r>
    </w:p>
    <w:p w14:paraId="40C795DB">
      <w:pPr>
        <w:rPr>
          <w:rFonts w:hint="default"/>
          <w:sz w:val="28"/>
          <w:szCs w:val="28"/>
          <w:lang w:val="en-US"/>
        </w:rPr>
      </w:pPr>
    </w:p>
    <w:p w14:paraId="5DF76D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for (const Show&amp; show : shows_) {</w:t>
      </w:r>
    </w:p>
    <w:p w14:paraId="0AB0CE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 (show.getMovieId() != movie.getId()) continue;</w:t>
      </w:r>
    </w:p>
    <w:p w14:paraId="7D7DA966">
      <w:pPr>
        <w:rPr>
          <w:rFonts w:hint="default"/>
          <w:sz w:val="28"/>
          <w:szCs w:val="28"/>
          <w:lang w:val="en-US"/>
        </w:rPr>
      </w:pPr>
    </w:p>
    <w:p w14:paraId="19278D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if (!first) out &lt;&lt; ',';</w:t>
      </w:r>
    </w:p>
    <w:p w14:paraId="181F09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first = false;</w:t>
      </w:r>
    </w:p>
    <w:p w14:paraId="7AEADDFD">
      <w:pPr>
        <w:rPr>
          <w:rFonts w:hint="default"/>
          <w:sz w:val="28"/>
          <w:szCs w:val="28"/>
          <w:lang w:val="en-US"/>
        </w:rPr>
      </w:pPr>
    </w:p>
    <w:p w14:paraId="5FB922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out &lt;&lt; "{\"id\":" &lt;&lt; show.getId()</w:t>
      </w:r>
    </w:p>
    <w:p w14:paraId="014CD6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&lt;&lt; ",\"time\":\"" &lt;&lt; jsonEscape(show.getTime())</w:t>
      </w:r>
    </w:p>
    <w:p w14:paraId="197C27F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&lt;&lt; "\"}";</w:t>
      </w:r>
    </w:p>
    <w:p w14:paraId="1C6FB1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}</w:t>
      </w:r>
    </w:p>
    <w:p w14:paraId="717A99DA">
      <w:pPr>
        <w:rPr>
          <w:rFonts w:hint="default"/>
          <w:sz w:val="28"/>
          <w:szCs w:val="28"/>
          <w:lang w:val="en-US"/>
        </w:rPr>
      </w:pPr>
    </w:p>
    <w:p w14:paraId="4A978F6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"]}";</w:t>
      </w:r>
    </w:p>
    <w:p w14:paraId="1986E2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5562BEB">
      <w:pPr>
        <w:rPr>
          <w:rFonts w:hint="default"/>
          <w:sz w:val="28"/>
          <w:szCs w:val="28"/>
          <w:lang w:val="en-US"/>
        </w:rPr>
      </w:pPr>
    </w:p>
    <w:p w14:paraId="2C5585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"]}";</w:t>
      </w:r>
    </w:p>
    <w:p w14:paraId="086755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67E847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29422FE8">
      <w:pPr>
        <w:rPr>
          <w:rFonts w:hint="default"/>
          <w:sz w:val="28"/>
          <w:szCs w:val="28"/>
          <w:lang w:val="en-US"/>
        </w:rPr>
      </w:pPr>
    </w:p>
    <w:p w14:paraId="15F2CC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Cinema::seatsJson(int showId) const {</w:t>
      </w:r>
    </w:p>
    <w:p w14:paraId="1F0E189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Show&amp; show = findShow(showId);</w:t>
      </w:r>
    </w:p>
    <w:p w14:paraId="236933C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const auto booked = getBookedSeats(showId);</w:t>
      </w:r>
    </w:p>
    <w:p w14:paraId="097B1A81">
      <w:pPr>
        <w:rPr>
          <w:rFonts w:hint="default"/>
          <w:sz w:val="28"/>
          <w:szCs w:val="28"/>
          <w:lang w:val="en-US"/>
        </w:rPr>
      </w:pPr>
    </w:p>
    <w:p w14:paraId="452929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03067B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"{\"showId\":" &lt;&lt; showId &lt;&lt; ",\"seats\":[";</w:t>
      </w:r>
    </w:p>
    <w:p w14:paraId="1147D988">
      <w:pPr>
        <w:rPr>
          <w:rFonts w:hint="default"/>
          <w:sz w:val="28"/>
          <w:szCs w:val="28"/>
          <w:lang w:val="en-US"/>
        </w:rPr>
      </w:pPr>
    </w:p>
    <w:p w14:paraId="1EA8D5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(std::size_t i = 0; i &lt; show.getSeats().size(); ++i) {</w:t>
      </w:r>
    </w:p>
    <w:p w14:paraId="4762B0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(i) out &lt;&lt; ',';</w:t>
      </w:r>
    </w:p>
    <w:p w14:paraId="2B3C8B58">
      <w:pPr>
        <w:rPr>
          <w:rFonts w:hint="default"/>
          <w:sz w:val="28"/>
          <w:szCs w:val="28"/>
          <w:lang w:val="en-US"/>
        </w:rPr>
      </w:pPr>
    </w:p>
    <w:p w14:paraId="0B764D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std::string&amp; label =</w:t>
      </w:r>
    </w:p>
    <w:p w14:paraId="61A4017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show.getSeats()[i].getLabel();</w:t>
      </w:r>
    </w:p>
    <w:p w14:paraId="00A560DF">
      <w:pPr>
        <w:rPr>
          <w:rFonts w:hint="default"/>
          <w:sz w:val="28"/>
          <w:szCs w:val="28"/>
          <w:lang w:val="en-US"/>
        </w:rPr>
      </w:pPr>
    </w:p>
    <w:p w14:paraId="627D48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const bool isBooked =</w:t>
      </w:r>
    </w:p>
    <w:p w14:paraId="28FCE3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std::find(booked.begin(), booked.end(), label)</w:t>
      </w:r>
    </w:p>
    <w:p w14:paraId="107971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!= booked.end();</w:t>
      </w:r>
    </w:p>
    <w:p w14:paraId="020F85B8">
      <w:pPr>
        <w:rPr>
          <w:rFonts w:hint="default"/>
          <w:sz w:val="28"/>
          <w:szCs w:val="28"/>
          <w:lang w:val="en-US"/>
        </w:rPr>
      </w:pPr>
    </w:p>
    <w:p w14:paraId="23DA71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"{\"label\":\"" &lt;&lt; label</w:t>
      </w:r>
    </w:p>
    <w:p w14:paraId="405307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"\",\"booked\":"</w:t>
      </w:r>
    </w:p>
    <w:p w14:paraId="1767A51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(isBooked ? "true" : "false") &lt;&lt; "}";</w:t>
      </w:r>
    </w:p>
    <w:p w14:paraId="5DB9FD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12F3A189">
      <w:pPr>
        <w:rPr>
          <w:rFonts w:hint="default"/>
          <w:sz w:val="28"/>
          <w:szCs w:val="28"/>
          <w:lang w:val="en-US"/>
        </w:rPr>
      </w:pPr>
    </w:p>
    <w:p w14:paraId="646785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"]}";</w:t>
      </w:r>
    </w:p>
    <w:p w14:paraId="775735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2F4003F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D999712">
      <w:pPr>
        <w:rPr>
          <w:rFonts w:hint="default"/>
          <w:sz w:val="28"/>
          <w:szCs w:val="28"/>
          <w:lang w:val="en-US"/>
        </w:rPr>
      </w:pPr>
    </w:p>
    <w:p w14:paraId="401F502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Cinema::bookingJson(const Booking&amp; booking) {</w:t>
      </w:r>
    </w:p>
    <w:p w14:paraId="419DBF0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4C405162">
      <w:pPr>
        <w:rPr>
          <w:rFonts w:hint="default"/>
          <w:sz w:val="28"/>
          <w:szCs w:val="28"/>
          <w:lang w:val="en-US"/>
        </w:rPr>
      </w:pPr>
    </w:p>
    <w:p w14:paraId="27E699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"{\"id\":\"" &lt;&lt; jsonEscape(booking.getId())</w:t>
      </w:r>
    </w:p>
    <w:p w14:paraId="2EA78B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"\",\"customer\":\""</w:t>
      </w:r>
    </w:p>
    <w:p w14:paraId="7CDE43A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jsonEscape(booking.getCustomer().getName())</w:t>
      </w:r>
    </w:p>
    <w:p w14:paraId="7A3DF7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"\",\"movieId\":" &lt;&lt; booking.getMovieId()</w:t>
      </w:r>
    </w:p>
    <w:p w14:paraId="1459DE4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",\"showId\":" &lt;&lt; booking.getShowId()</w:t>
      </w:r>
    </w:p>
    <w:p w14:paraId="30DD298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",\"movieTitle\":\""</w:t>
      </w:r>
    </w:p>
    <w:p w14:paraId="244B28A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jsonEscape(booking.getMovieTitle())</w:t>
      </w:r>
    </w:p>
    <w:p w14:paraId="2BCB16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"\",\"showTime\":\""</w:t>
      </w:r>
    </w:p>
    <w:p w14:paraId="4794A3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jsonEscape(booking.getShowTime())</w:t>
      </w:r>
    </w:p>
    <w:p w14:paraId="65459D6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"\",\"seats\":[";</w:t>
      </w:r>
    </w:p>
    <w:p w14:paraId="079E9B4F">
      <w:pPr>
        <w:rPr>
          <w:rFonts w:hint="default"/>
          <w:sz w:val="28"/>
          <w:szCs w:val="28"/>
          <w:lang w:val="en-US"/>
        </w:rPr>
      </w:pPr>
    </w:p>
    <w:p w14:paraId="52DBE5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(std::size_t i = 0;</w:t>
      </w:r>
    </w:p>
    <w:p w14:paraId="39C9C1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i &lt; booking.getSeatLabels().size(); ++i) {</w:t>
      </w:r>
    </w:p>
    <w:p w14:paraId="5E8781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(i) out &lt;&lt; ',';</w:t>
      </w:r>
    </w:p>
    <w:p w14:paraId="1572F22B">
      <w:pPr>
        <w:rPr>
          <w:rFonts w:hint="default"/>
          <w:sz w:val="28"/>
          <w:szCs w:val="28"/>
          <w:lang w:val="en-US"/>
        </w:rPr>
      </w:pPr>
    </w:p>
    <w:p w14:paraId="594B3AF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"\""</w:t>
      </w:r>
    </w:p>
    <w:p w14:paraId="35EA5A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jsonEscape(booking.getSeatLabels()[i])</w:t>
      </w:r>
    </w:p>
    <w:p w14:paraId="4B6743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&lt;&lt; "\"";</w:t>
      </w:r>
    </w:p>
    <w:p w14:paraId="168B07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23CFA789">
      <w:pPr>
        <w:rPr>
          <w:rFonts w:hint="default"/>
          <w:sz w:val="28"/>
          <w:szCs w:val="28"/>
          <w:lang w:val="en-US"/>
        </w:rPr>
      </w:pPr>
    </w:p>
    <w:p w14:paraId="3EA805B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"],\"total\":" &lt;&lt; booking.getTotal()</w:t>
      </w:r>
    </w:p>
    <w:p w14:paraId="115964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",\"active\":"</w:t>
      </w:r>
    </w:p>
    <w:p w14:paraId="2702A55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(booking.isActive() ? "true" : "false")</w:t>
      </w:r>
    </w:p>
    <w:p w14:paraId="2EAB7F1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&lt;&lt; "}";</w:t>
      </w:r>
    </w:p>
    <w:p w14:paraId="7AC5B671">
      <w:pPr>
        <w:rPr>
          <w:rFonts w:hint="default"/>
          <w:sz w:val="28"/>
          <w:szCs w:val="28"/>
          <w:lang w:val="en-US"/>
        </w:rPr>
      </w:pPr>
    </w:p>
    <w:p w14:paraId="6B5E54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0E03C3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510ABB6C">
      <w:pPr>
        <w:rPr>
          <w:rFonts w:hint="default"/>
          <w:sz w:val="28"/>
          <w:szCs w:val="28"/>
          <w:lang w:val="en-US"/>
        </w:rPr>
      </w:pPr>
    </w:p>
    <w:p w14:paraId="14832F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std::string Cinema::bookingsJson() const {</w:t>
      </w:r>
    </w:p>
    <w:p w14:paraId="29D9F8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std::ostringstream out;</w:t>
      </w:r>
    </w:p>
    <w:p w14:paraId="250B11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"{\"bookings\":[";</w:t>
      </w:r>
    </w:p>
    <w:p w14:paraId="32E7F554">
      <w:pPr>
        <w:rPr>
          <w:rFonts w:hint="default"/>
          <w:sz w:val="28"/>
          <w:szCs w:val="28"/>
          <w:lang w:val="en-US"/>
        </w:rPr>
      </w:pPr>
    </w:p>
    <w:p w14:paraId="71B1CDA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 (std::size_t i = 0; i &lt; bookings_.size(); ++i) {</w:t>
      </w:r>
    </w:p>
    <w:p w14:paraId="2079B8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if (i) out &lt;&lt; ',';</w:t>
      </w:r>
    </w:p>
    <w:p w14:paraId="63AAFBC1">
      <w:pPr>
        <w:rPr>
          <w:rFonts w:hint="default"/>
          <w:sz w:val="28"/>
          <w:szCs w:val="28"/>
          <w:lang w:val="en-US"/>
        </w:rPr>
      </w:pPr>
    </w:p>
    <w:p w14:paraId="6A7F379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out &lt;&lt; bookingJson(</w:t>
      </w:r>
    </w:p>
    <w:p w14:paraId="6B5403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bookings_[bookings_.size() - 1 - i]</w:t>
      </w:r>
    </w:p>
    <w:p w14:paraId="30A061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);</w:t>
      </w:r>
    </w:p>
    <w:p w14:paraId="0458B6F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625C5ADB">
      <w:pPr>
        <w:rPr>
          <w:rFonts w:hint="default"/>
          <w:sz w:val="28"/>
          <w:szCs w:val="28"/>
          <w:lang w:val="en-US"/>
        </w:rPr>
      </w:pPr>
    </w:p>
    <w:p w14:paraId="17AAFB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out &lt;&lt; "]}";</w:t>
      </w:r>
    </w:p>
    <w:p w14:paraId="5C591B6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out.str();</w:t>
      </w:r>
    </w:p>
    <w:p w14:paraId="55B1504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722B9D50">
      <w:pPr>
        <w:pStyle w:val="2"/>
        <w:numPr>
          <w:ilvl w:val="0"/>
          <w:numId w:val="8"/>
        </w:num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Makefile:</w:t>
      </w:r>
    </w:p>
    <w:p w14:paraId="5E95E82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CXX := g++</w:t>
      </w:r>
    </w:p>
    <w:p w14:paraId="0C09C1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CXXFLAGS := -std=c++20 -Wall -Wextra -pedantic -O2 -Iinclude</w:t>
      </w:r>
    </w:p>
    <w:p w14:paraId="236C4B83">
      <w:pPr>
        <w:rPr>
          <w:rFonts w:hint="default"/>
          <w:sz w:val="28"/>
          <w:szCs w:val="28"/>
          <w:lang w:val="en-US"/>
        </w:rPr>
      </w:pPr>
    </w:p>
    <w:p w14:paraId="7A3237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SOURCES := src/Models.cpp src/Cinema.cpp</w:t>
      </w:r>
    </w:p>
    <w:p w14:paraId="55E30F6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TARGET := cinebook</w:t>
      </w:r>
    </w:p>
    <w:p w14:paraId="7E7718A9">
      <w:pPr>
        <w:rPr>
          <w:rFonts w:hint="default"/>
          <w:sz w:val="28"/>
          <w:szCs w:val="28"/>
          <w:lang w:val="en-US"/>
        </w:rPr>
      </w:pPr>
    </w:p>
    <w:p w14:paraId="3F7EDD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.PHONY: all run test clean</w:t>
      </w:r>
    </w:p>
    <w:p w14:paraId="72BE163D">
      <w:pPr>
        <w:rPr>
          <w:rFonts w:hint="default"/>
          <w:sz w:val="28"/>
          <w:szCs w:val="28"/>
          <w:lang w:val="en-US"/>
        </w:rPr>
      </w:pPr>
    </w:p>
    <w:p w14:paraId="1D5399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all: $(TARGET)</w:t>
      </w:r>
    </w:p>
    <w:p w14:paraId="6B8F075F">
      <w:pPr>
        <w:rPr>
          <w:rFonts w:hint="default"/>
          <w:sz w:val="28"/>
          <w:szCs w:val="28"/>
          <w:lang w:val="en-US"/>
        </w:rPr>
      </w:pPr>
    </w:p>
    <w:p w14:paraId="42F8D3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$(TARGET): $(SOURCES) src/main.cpp</w:t>
      </w:r>
    </w:p>
    <w:p w14:paraId="6A7C4F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$(CXX) $(CXXFLAGS) $(SOURCES) src/main.cpp -o $(TARGET)</w:t>
      </w:r>
    </w:p>
    <w:p w14:paraId="571C3324">
      <w:pPr>
        <w:rPr>
          <w:rFonts w:hint="default"/>
          <w:sz w:val="28"/>
          <w:szCs w:val="28"/>
          <w:lang w:val="en-US"/>
        </w:rPr>
      </w:pPr>
    </w:p>
    <w:p w14:paraId="140F7E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run: $(TARGET)</w:t>
      </w:r>
    </w:p>
    <w:p w14:paraId="519881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./$(TARGET)</w:t>
      </w:r>
    </w:p>
    <w:p w14:paraId="2895022D">
      <w:pPr>
        <w:rPr>
          <w:rFonts w:hint="default"/>
          <w:sz w:val="28"/>
          <w:szCs w:val="28"/>
          <w:lang w:val="en-US"/>
        </w:rPr>
      </w:pPr>
    </w:p>
    <w:p w14:paraId="454BA6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test: $(SOURCES) tests/test_cinema.cpp</w:t>
      </w:r>
    </w:p>
    <w:p w14:paraId="252A8E2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$(CXX) $(CXXFLAGS) $(SOURCES) tests/test_cinema.cpp -o cinebook_tests</w:t>
      </w:r>
    </w:p>
    <w:p w14:paraId="4EE801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./cinebook_tests</w:t>
      </w:r>
    </w:p>
    <w:p w14:paraId="2428E5A4">
      <w:pPr>
        <w:rPr>
          <w:rFonts w:hint="default"/>
          <w:sz w:val="28"/>
          <w:szCs w:val="28"/>
          <w:lang w:val="en-US"/>
        </w:rPr>
      </w:pPr>
    </w:p>
    <w:p w14:paraId="60D5F8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clean:</w:t>
      </w:r>
    </w:p>
    <w:p w14:paraId="590B4B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t>rm -f $(TARGET) cinebook_tests</w:t>
      </w:r>
    </w:p>
    <w:p w14:paraId="676776E5">
      <w:pPr>
        <w:rPr>
          <w:rFonts w:hint="default"/>
          <w:sz w:val="28"/>
          <w:szCs w:val="28"/>
          <w:lang w:val="en-US"/>
        </w:rPr>
      </w:pPr>
    </w:p>
    <w:p w14:paraId="7E749C1B">
      <w:pPr>
        <w:rPr>
          <w:rFonts w:hint="default"/>
          <w:sz w:val="28"/>
          <w:szCs w:val="28"/>
          <w:lang w:val="en-US"/>
        </w:rPr>
      </w:pPr>
    </w:p>
    <w:p w14:paraId="4E86D33D">
      <w:pPr>
        <w:pStyle w:val="2"/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Github link:https: </w:t>
      </w:r>
    </w:p>
    <w:p w14:paraId="129414F2">
      <w:pPr>
        <w:bidi w:val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https://github.com/parmarvarun902-del/CINEBOOK-MOVIE-TICKET-BOOKING-SYSTEM-Object-orented-program.git</w:t>
      </w:r>
    </w:p>
    <w:p w14:paraId="225C4F03">
      <w:pPr>
        <w:rPr>
          <w:rFonts w:hint="default"/>
          <w:sz w:val="28"/>
          <w:szCs w:val="28"/>
          <w:lang w:val="en-US"/>
        </w:rPr>
      </w:pPr>
    </w:p>
    <w:sectPr>
      <w:footerReference r:id="rId5" w:type="default"/>
      <w:pgSz w:w="12240" w:h="15840"/>
      <w:pgMar w:top="936" w:right="1123" w:bottom="936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Sinhala MN Regul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kia">
    <w:panose1 w:val="020D0502020204020204"/>
    <w:charset w:val="00"/>
    <w:family w:val="auto"/>
    <w:pitch w:val="default"/>
    <w:sig w:usb0="00000000" w:usb1="00000000" w:usb2="00000000" w:usb3="00000000" w:csb0="00000000" w:csb1="0000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  <w:font w:name="Sukhumvit Set Tex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Sama Tamil Book">
    <w:panose1 w:val="03080902040302020200"/>
    <w:charset w:val="00"/>
    <w:family w:val="auto"/>
    <w:pitch w:val="default"/>
    <w:sig w:usb0="8002002F" w:usb1="4000204A" w:usb2="00000000" w:usb3="00000000" w:csb0="00000001" w:csb1="00000000"/>
  </w:font>
  <w:font w:name="Noto Sans Tagalog">
    <w:panose1 w:val="020B0502040504020204"/>
    <w:charset w:val="00"/>
    <w:family w:val="auto"/>
    <w:pitch w:val="default"/>
    <w:sig w:usb0="80000003" w:usb1="00002000" w:usb2="00100000" w:usb3="00000000" w:csb0="00000001" w:csb1="00000000"/>
  </w:font>
  <w:font w:name="October Compressed Tamil Regular">
    <w:panose1 w:val="00000508000000000000"/>
    <w:charset w:val="00"/>
    <w:family w:val="auto"/>
    <w:pitch w:val="default"/>
    <w:sig w:usb0="00100003" w:usb1="00000000" w:usb2="00000000" w:usb3="00000000" w:csb0="20000001" w:csb1="00000000"/>
  </w:font>
  <w:font w:name="October Compressed Devanagari Regular">
    <w:panose1 w:val="00000508000000000000"/>
    <w:charset w:val="00"/>
    <w:family w:val="auto"/>
    <w:pitch w:val="default"/>
    <w:sig w:usb0="00008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7C9F7">
    <w:pPr>
      <w:pStyle w:val="18"/>
      <w:jc w:val="center"/>
    </w:pPr>
    <w:r>
      <w:t xml:space="preserve">CineBook Case Study  |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D17B4"/>
    <w:multiLevelType w:val="singleLevel"/>
    <w:tmpl w:val="FAFD17B4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58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E5F12D9"/>
    <w:multiLevelType w:val="singleLevel"/>
    <w:tmpl w:val="3E5F12D9"/>
    <w:lvl w:ilvl="0" w:tentative="0">
      <w:start w:val="3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F38C1"/>
    <w:rsid w:val="DF7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B41923"/>
      <w:sz w:val="32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Varun Parmar</cp:lastModifiedBy>
  <dcterms:modified xsi:type="dcterms:W3CDTF">2026-10-29T20:33:58Z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2B07600B295FD7895E60E36AE440DF66_43</vt:lpwstr>
  </property>
</Properties>
</file>